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03575">
      <w:pPr>
        <w:spacing w:after="80"/>
        <w:jc w:val="center"/>
        <w:rPr>
          <w:rFonts w:hint="default" w:ascii="Times New Roman" w:hAnsi="Times New Roman" w:cs="Times New Roman"/>
        </w:rPr>
      </w:pPr>
      <w:r>
        <w:rPr>
          <w:rFonts w:hint="default" w:ascii="Times New Roman" w:hAnsi="Times New Roman" w:cs="Times New Roman"/>
          <w:b/>
          <w:color w:val="0B0D0F"/>
          <w:sz w:val="42"/>
        </w:rPr>
        <w:t>Bài diễn thuyết — Đồ án tốt nghiệp: Hệ thống quản lý phòng tập Gym (GymShark)</w:t>
      </w:r>
    </w:p>
    <w:p w14:paraId="501B9378">
      <w:pPr>
        <w:spacing w:after="200" w:line="348" w:lineRule="auto"/>
        <w:ind w:left="504" w:right="288"/>
        <w:rPr>
          <w:rFonts w:hint="default" w:ascii="Times New Roman" w:hAnsi="Times New Roman" w:cs="Times New Roman"/>
        </w:rPr>
      </w:pPr>
      <w:r>
        <w:rPr>
          <w:rFonts w:hint="default" w:ascii="Times New Roman" w:hAnsi="Times New Roman" w:cs="Times New Roman"/>
          <w:b w:val="0"/>
          <w:i/>
          <w:color w:val="1A1A1A"/>
          <w:sz w:val="22"/>
        </w:rPr>
        <w:t>Dành cho buổi bảo vệ / trình bày trước hội đồng. Thời lượng ~12–15 phút.</w:t>
      </w:r>
    </w:p>
    <w:p w14:paraId="06DB8B66">
      <w:pPr>
        <w:spacing w:after="200" w:line="348" w:lineRule="auto"/>
        <w:ind w:left="504" w:right="288"/>
        <w:rPr>
          <w:rFonts w:hint="default" w:ascii="Times New Roman" w:hAnsi="Times New Roman" w:cs="Times New Roman"/>
        </w:rPr>
      </w:pPr>
      <w:r>
        <w:rPr>
          <w:rFonts w:hint="default" w:ascii="Times New Roman" w:hAnsi="Times New Roman" w:cs="Times New Roman"/>
          <w:b w:val="0"/>
          <w:i/>
          <w:color w:val="1A1A1A"/>
          <w:sz w:val="22"/>
        </w:rPr>
        <w:t>Ngôn ngữ: tiếng Việt. Cấu trúc: Mở đầu → Vấn đề → Giải pháp → Kiến trúc → Tính năng → Demo → Kết luận.</w:t>
      </w:r>
    </w:p>
    <w:p w14:paraId="7D0B48B8">
      <w:pPr>
        <w:pBdr>
          <w:bottom w:val="single" w:color="D5D9D0" w:sz="6" w:space="1"/>
        </w:pBdr>
        <w:spacing w:before="160" w:after="160"/>
        <w:rPr>
          <w:rFonts w:hint="default" w:ascii="Times New Roman" w:hAnsi="Times New Roman" w:cs="Times New Roman"/>
        </w:rPr>
      </w:pPr>
    </w:p>
    <w:p w14:paraId="78B23E06">
      <w:pPr>
        <w:pStyle w:val="2"/>
        <w:spacing w:before="280" w:after="120"/>
        <w:rPr>
          <w:rFonts w:hint="default" w:ascii="Times New Roman" w:hAnsi="Times New Roman" w:cs="Times New Roman"/>
        </w:rPr>
      </w:pPr>
      <w:r>
        <w:rPr>
          <w:rFonts w:hint="default" w:ascii="Times New Roman" w:hAnsi="Times New Roman" w:cs="Times New Roman"/>
          <w:b/>
          <w:color w:val="0B0D0F"/>
          <w:sz w:val="34"/>
        </w:rPr>
        <w:t>1. MỞ ĐẦU — Tại sao cần hệ thống này? (1 phút)</w:t>
      </w:r>
    </w:p>
    <w:p w14:paraId="643B5F76">
      <w:pPr>
        <w:spacing w:after="200" w:line="348" w:lineRule="auto"/>
        <w:ind w:left="504" w:right="288"/>
        <w:rPr>
          <w:rFonts w:hint="default" w:ascii="Times New Roman" w:hAnsi="Times New Roman" w:cs="Times New Roman"/>
        </w:rPr>
      </w:pPr>
      <w:r>
        <w:rPr>
          <w:rFonts w:hint="default" w:ascii="Times New Roman" w:hAnsi="Times New Roman" w:cs="Times New Roman"/>
          <w:b w:val="0"/>
          <w:i/>
          <w:color w:val="1A1A1A"/>
          <w:sz w:val="22"/>
        </w:rPr>
        <w:t>"Chào thầy/cô và các bạn. Tôi tên [Tên sinh viên]. Đồ án tôi làm là một hệ thống quản lý phòng tập gym toàn diện — từ kiểm tra vào, thanh toán, thực đơn dinh dưỡng, đến nhận diện khuôn mặt — tất cả trên một nền tảng web duy nhất.</w:t>
      </w:r>
    </w:p>
    <w:p w14:paraId="22BECDC7">
      <w:pPr>
        <w:rPr>
          <w:rFonts w:hint="default" w:ascii="Times New Roman" w:hAnsi="Times New Roman" w:cs="Times New Roman"/>
        </w:rPr>
      </w:pPr>
      <w:r>
        <w:rPr>
          <w:rFonts w:hint="default" w:ascii="Times New Roman" w:hAnsi="Times New Roman" w:cs="Times New Roman"/>
          <w:b w:val="0"/>
          <w:i w:val="0"/>
          <w:color w:val="1A1A1A"/>
          <w:sz w:val="22"/>
        </w:rPr>
        <w:t xml:space="preserve">Ngày nay, các phòng tập thông thường vẫn dùng sổ sách giấy hoặc phần mềm rời rạc: phần mềm quản lý hội viên riêng, phần mềm thanh toán riêng, phần mềm lịch tập riêng. Điều này tạo ra dữ liệu phân mảnh, khó tổng hợp báo cáo, và trải nghiệm hội viên không liền mạch. Tôi muốn xây dựng một hệ thống </w:t>
      </w:r>
      <w:r>
        <w:rPr>
          <w:rFonts w:hint="default" w:ascii="Times New Roman" w:hAnsi="Times New Roman" w:cs="Times New Roman"/>
          <w:b/>
          <w:i w:val="0"/>
          <w:color w:val="1A1A1A"/>
          <w:sz w:val="22"/>
        </w:rPr>
        <w:t>một cửa</w:t>
      </w:r>
      <w:r>
        <w:rPr>
          <w:rFonts w:hint="default" w:ascii="Times New Roman" w:hAnsi="Times New Roman" w:cs="Times New Roman"/>
          <w:b w:val="0"/>
          <w:i w:val="0"/>
          <w:color w:val="1A1A1A"/>
          <w:sz w:val="22"/>
        </w:rPr>
        <w:t xml:space="preserve"> — nơi HLV và hội viên tương tác trực tiếp qua chat, nơi dữ liệu thực menu — thanh toán — attendance — báo cáo — đều liên thông."</w:t>
      </w:r>
    </w:p>
    <w:p w14:paraId="425B3298">
      <w:pPr>
        <w:rPr>
          <w:rFonts w:hint="default" w:ascii="Times New Roman" w:hAnsi="Times New Roman" w:cs="Times New Roman"/>
        </w:rPr>
      </w:pPr>
      <w:r>
        <w:rPr>
          <w:rFonts w:hint="default" w:ascii="Times New Roman" w:hAnsi="Times New Roman" w:cs="Times New Roman"/>
          <w:b/>
          <w:i w:val="0"/>
          <w:color w:val="1A1A1A"/>
          <w:sz w:val="22"/>
        </w:rPr>
        <w:t>Slide đề xuất:</w:t>
      </w:r>
      <w:r>
        <w:rPr>
          <w:rFonts w:hint="default" w:ascii="Times New Roman" w:hAnsi="Times New Roman" w:cs="Times New Roman"/>
          <w:b w:val="0"/>
          <w:i w:val="0"/>
          <w:color w:val="1A1A1A"/>
          <w:sz w:val="22"/>
        </w:rPr>
        <w:t xml:space="preserve"> Ảnh phòng gym tối, điện ảnh + tiêu đề "GymShark — Quản lý phòng tập thông minh".</w:t>
      </w:r>
    </w:p>
    <w:p w14:paraId="57D9599E">
      <w:pPr>
        <w:pBdr>
          <w:bottom w:val="single" w:color="D5D9D0" w:sz="6" w:space="1"/>
        </w:pBdr>
        <w:spacing w:before="160" w:after="160"/>
        <w:rPr>
          <w:rFonts w:hint="default" w:ascii="Times New Roman" w:hAnsi="Times New Roman" w:cs="Times New Roman"/>
        </w:rPr>
      </w:pPr>
    </w:p>
    <w:p w14:paraId="4B964290">
      <w:pPr>
        <w:pStyle w:val="2"/>
        <w:spacing w:before="280" w:after="120"/>
        <w:rPr>
          <w:rFonts w:hint="default" w:ascii="Times New Roman" w:hAnsi="Times New Roman" w:cs="Times New Roman"/>
        </w:rPr>
      </w:pPr>
      <w:r>
        <w:rPr>
          <w:rFonts w:hint="default" w:ascii="Times New Roman" w:hAnsi="Times New Roman" w:cs="Times New Roman"/>
          <w:b/>
          <w:color w:val="0B0D0F"/>
          <w:sz w:val="34"/>
        </w:rPr>
        <w:t>2. VẤN ĐỀ &amp; YÊU CẦU (1,5 phút)</w:t>
      </w:r>
    </w:p>
    <w:p w14:paraId="3D9493DD">
      <w:pPr>
        <w:spacing w:after="200" w:line="348" w:lineRule="auto"/>
        <w:ind w:left="504" w:right="288"/>
        <w:rPr>
          <w:rFonts w:hint="default" w:ascii="Times New Roman" w:hAnsi="Times New Roman" w:cs="Times New Roman"/>
        </w:rPr>
      </w:pPr>
      <w:r>
        <w:rPr>
          <w:rFonts w:hint="default" w:ascii="Times New Roman" w:hAnsi="Times New Roman" w:cs="Times New Roman"/>
          <w:b w:val="0"/>
          <w:i/>
          <w:color w:val="1A1A1A"/>
          <w:sz w:val="22"/>
        </w:rPr>
        <w:t>"Yêu cầu từ thực tế:</w:t>
      </w:r>
    </w:p>
    <w:p w14:paraId="7EBCAE75">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Hội viên cần đăng ký gói tập, thanh toán, xem thực đơn do HLV gửi, và tự check-in.</w:t>
      </w:r>
    </w:p>
    <w:p w14:paraId="39AB9B08">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HLV cần quản lý danh sách hội viên, lên lịch tập, tạo thực đơn, xác nhận thanh toán, và xem báo cáo chuyên cần.</w:t>
      </w:r>
    </w:p>
    <w:p w14:paraId="0708099B">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Quản trị cần theo dõi doanh thu, số lượng check-in, trạng thái thành viên, và audit mọi hành động.</w:t>
      </w:r>
    </w:p>
    <w:p w14:paraId="79881DFE">
      <w:pPr>
        <w:rPr>
          <w:rFonts w:hint="default" w:ascii="Times New Roman" w:hAnsi="Times New Roman" w:cs="Times New Roman"/>
        </w:rPr>
      </w:pPr>
      <w:r>
        <w:rPr>
          <w:rFonts w:hint="default" w:ascii="Times New Roman" w:hAnsi="Times New Roman" w:cs="Times New Roman"/>
          <w:b w:val="0"/>
          <w:i w:val="0"/>
          <w:color w:val="1A1A1A"/>
          <w:sz w:val="22"/>
        </w:rPr>
        <w:t xml:space="preserve">Những yêu cầu này đòi hỏi một kiến trúc </w:t>
      </w:r>
      <w:r>
        <w:rPr>
          <w:rFonts w:hint="default" w:ascii="Times New Roman" w:hAnsi="Times New Roman" w:cs="Times New Roman"/>
          <w:b/>
          <w:i w:val="0"/>
          <w:color w:val="1A1A1A"/>
          <w:sz w:val="22"/>
        </w:rPr>
        <w:t>full-stack</w:t>
      </w:r>
      <w:r>
        <w:rPr>
          <w:rFonts w:hint="default" w:ascii="Times New Roman" w:hAnsi="Times New Roman" w:cs="Times New Roman"/>
          <w:b w:val="0"/>
          <w:i w:val="0"/>
          <w:color w:val="1A1A1A"/>
          <w:sz w:val="22"/>
        </w:rPr>
        <w:t xml:space="preserve"> ổn định: backend xử lý nghiệp vụ phức tạp (transaction thanh toán, phân quyền, audit log), frontend đẹp, responsive, và dữ liệu lưu trữ an toàn."</w:t>
      </w:r>
    </w:p>
    <w:p w14:paraId="504C9C87">
      <w:pPr>
        <w:pBdr>
          <w:bottom w:val="single" w:color="D5D9D0" w:sz="6" w:space="1"/>
        </w:pBdr>
        <w:spacing w:before="160" w:after="160"/>
        <w:rPr>
          <w:rFonts w:hint="default" w:ascii="Times New Roman" w:hAnsi="Times New Roman" w:cs="Times New Roman"/>
        </w:rPr>
      </w:pPr>
    </w:p>
    <w:p w14:paraId="2EC75A39">
      <w:pPr>
        <w:pStyle w:val="2"/>
        <w:spacing w:before="280" w:after="120"/>
        <w:rPr>
          <w:rFonts w:hint="default" w:ascii="Times New Roman" w:hAnsi="Times New Roman" w:cs="Times New Roman"/>
        </w:rPr>
      </w:pPr>
      <w:r>
        <w:rPr>
          <w:rFonts w:hint="default" w:ascii="Times New Roman" w:hAnsi="Times New Roman" w:cs="Times New Roman"/>
          <w:b/>
          <w:color w:val="0B0D0F"/>
          <w:sz w:val="34"/>
        </w:rPr>
        <w:t>3. GIẢI PHÁP — Kiến trúc hệ thống (2 phút)</w:t>
      </w:r>
    </w:p>
    <w:p w14:paraId="4184E435">
      <w:pPr>
        <w:spacing w:after="200" w:line="348" w:lineRule="auto"/>
        <w:ind w:left="504" w:right="288"/>
        <w:rPr>
          <w:rFonts w:hint="default" w:ascii="Times New Roman" w:hAnsi="Times New Roman" w:cs="Times New Roman"/>
        </w:rPr>
      </w:pPr>
      <w:r>
        <w:rPr>
          <w:rFonts w:hint="default" w:ascii="Times New Roman" w:hAnsi="Times New Roman" w:cs="Times New Roman"/>
          <w:b w:val="0"/>
          <w:i/>
          <w:color w:val="1A1A1A"/>
          <w:sz w:val="22"/>
        </w:rPr>
        <w:t xml:space="preserve">"Tôi chọn kiến trúc </w:t>
      </w:r>
      <w:r>
        <w:rPr>
          <w:rFonts w:hint="default" w:ascii="Times New Roman" w:hAnsi="Times New Roman" w:cs="Times New Roman"/>
          <w:b/>
          <w:i/>
          <w:color w:val="1A1A1A"/>
          <w:sz w:val="22"/>
        </w:rPr>
        <w:t>client-server chuẩn</w:t>
      </w:r>
      <w:r>
        <w:rPr>
          <w:rFonts w:hint="default" w:ascii="Times New Roman" w:hAnsi="Times New Roman" w:cs="Times New Roman"/>
          <w:b w:val="0"/>
          <w:i/>
          <w:color w:val="1A1A1A"/>
          <w:sz w:val="22"/>
        </w:rPr>
        <w:t>:</w:t>
      </w:r>
    </w:p>
    <w:p w14:paraId="12795CD7">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i w:val="0"/>
          <w:color w:val="1A1A1A"/>
          <w:sz w:val="22"/>
        </w:rPr>
        <w:t>Frontend</w:t>
      </w:r>
      <w:r>
        <w:rPr>
          <w:rFonts w:hint="default" w:ascii="Times New Roman" w:hAnsi="Times New Roman" w:cs="Times New Roman"/>
          <w:b w:val="0"/>
          <w:i w:val="0"/>
          <w:color w:val="1A1A1A"/>
          <w:sz w:val="22"/>
        </w:rPr>
        <w:t>: Next.js 14 (App Router) + TypeScript + Tailwind CSS v3. Đây là công nghệ hiện đại, cho phép server-side rendering (SEO tốt) và hydration mượt.</w:t>
      </w:r>
    </w:p>
    <w:p w14:paraId="1C847D87">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i w:val="0"/>
          <w:color w:val="1A1A1A"/>
          <w:sz w:val="22"/>
        </w:rPr>
        <w:t>Backend</w:t>
      </w:r>
      <w:r>
        <w:rPr>
          <w:rFonts w:hint="default" w:ascii="Times New Roman" w:hAnsi="Times New Roman" w:cs="Times New Roman"/>
          <w:b w:val="0"/>
          <w:i w:val="0"/>
          <w:color w:val="1A1A1A"/>
          <w:sz w:val="22"/>
        </w:rPr>
        <w:t>: NestJS (Nest + Prisma + PostgreSQL 17 native). Nest cung cấp module hóa rõ ràng; Prisma giúp truy vấn an toàn, không cần viết SQL thô; PostgreSQL 17 đảm bảo tính nhất quán dữ liệu.</w:t>
      </w:r>
    </w:p>
    <w:p w14:paraId="423CEBA0">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i w:val="0"/>
          <w:color w:val="1A1A1A"/>
          <w:sz w:val="22"/>
        </w:rPr>
        <w:t>Giao tiếp</w:t>
      </w:r>
      <w:r>
        <w:rPr>
          <w:rFonts w:hint="default" w:ascii="Times New Roman" w:hAnsi="Times New Roman" w:cs="Times New Roman"/>
          <w:b w:val="0"/>
          <w:i w:val="0"/>
          <w:color w:val="1A1A1A"/>
          <w:sz w:val="22"/>
        </w:rPr>
        <w:t xml:space="preserve">: REST qua Axios ở frontend, tự động gắn JWT; backend có </w:t>
      </w:r>
      <w:r>
        <w:rPr>
          <w:rFonts w:hint="default" w:ascii="Times New Roman" w:hAnsi="Times New Roman" w:cs="Times New Roman"/>
          <w:b w:val="0"/>
          <w:i w:val="0"/>
          <w:color w:val="1A1A1A"/>
          <w:sz w:val="20"/>
        </w:rPr>
        <w:t>AllExceptionsFilter</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helmet</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throttler</w:t>
      </w:r>
      <w:r>
        <w:rPr>
          <w:rFonts w:hint="default" w:ascii="Times New Roman" w:hAnsi="Times New Roman" w:cs="Times New Roman"/>
          <w:b w:val="0"/>
          <w:i w:val="0"/>
          <w:color w:val="1A1A1A"/>
          <w:sz w:val="22"/>
        </w:rPr>
        <w:t>, và CORS allowlist.</w:t>
      </w:r>
    </w:p>
    <w:p w14:paraId="11B05780">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i w:val="0"/>
          <w:color w:val="1A1A1A"/>
          <w:sz w:val="22"/>
        </w:rPr>
        <w:t>Realtime</w:t>
      </w:r>
      <w:r>
        <w:rPr>
          <w:rFonts w:hint="default" w:ascii="Times New Roman" w:hAnsi="Times New Roman" w:cs="Times New Roman"/>
          <w:b w:val="0"/>
          <w:i w:val="0"/>
          <w:color w:val="1A1A1A"/>
          <w:sz w:val="22"/>
        </w:rPr>
        <w:t>: Chat hội viên ↔ HLV qua Socket.IO (chat module), không phải polling — tin nhắn thực đơn, thông báo, tin nhắn cá nhân đều đồng bộ ngay.</w:t>
      </w:r>
    </w:p>
    <w:p w14:paraId="6B31DEE7">
      <w:pPr>
        <w:rPr>
          <w:rFonts w:hint="default" w:ascii="Times New Roman" w:hAnsi="Times New Roman" w:cs="Times New Roman"/>
        </w:rPr>
      </w:pPr>
      <w:r>
        <w:rPr>
          <w:rFonts w:hint="default" w:ascii="Times New Roman" w:hAnsi="Times New Roman" w:cs="Times New Roman"/>
          <w:b/>
          <w:i w:val="0"/>
          <w:color w:val="1A1A1A"/>
          <w:sz w:val="22"/>
        </w:rPr>
        <w:t>Sơ đồ kiến trúc đơn giản:</w:t>
      </w:r>
    </w:p>
    <w:p w14:paraId="59053E09">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Client (Next) → API Gateway (Nest) → PostgreSQL</w:t>
      </w:r>
    </w:p>
    <w:p w14:paraId="78A06326">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Chat Socket → Gateway → DB + broadcast</w:t>
      </w:r>
    </w:p>
    <w:p w14:paraId="59E63DB8">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File/ảnh → </w:t>
      </w:r>
      <w:r>
        <w:rPr>
          <w:rFonts w:hint="default" w:ascii="Times New Roman" w:hAnsi="Times New Roman" w:cs="Times New Roman"/>
          <w:b w:val="0"/>
          <w:i w:val="0"/>
          <w:color w:val="1A1A1A"/>
          <w:sz w:val="20"/>
        </w:rPr>
        <w:t>public/images/</w:t>
      </w:r>
      <w:r>
        <w:rPr>
          <w:rFonts w:hint="default" w:ascii="Times New Roman" w:hAnsi="Times New Roman" w:cs="Times New Roman"/>
          <w:b w:val="0"/>
          <w:i w:val="0"/>
          <w:color w:val="1A1A1A"/>
          <w:sz w:val="22"/>
        </w:rPr>
        <w:t xml:space="preserve"> + </w:t>
      </w:r>
      <w:r>
        <w:rPr>
          <w:rFonts w:hint="default" w:ascii="Times New Roman" w:hAnsi="Times New Roman" w:cs="Times New Roman"/>
          <w:b w:val="0"/>
          <w:i w:val="0"/>
          <w:color w:val="1A1A1A"/>
          <w:sz w:val="20"/>
        </w:rPr>
        <w:t>next/image</w:t>
      </w:r>
    </w:p>
    <w:p w14:paraId="643421D1">
      <w:pPr>
        <w:pBdr>
          <w:bottom w:val="single" w:color="D5D9D0" w:sz="6" w:space="1"/>
        </w:pBdr>
        <w:spacing w:before="160" w:after="160"/>
        <w:rPr>
          <w:rFonts w:hint="default" w:ascii="Times New Roman" w:hAnsi="Times New Roman" w:cs="Times New Roman"/>
        </w:rPr>
      </w:pPr>
    </w:p>
    <w:p w14:paraId="682C8152">
      <w:pPr>
        <w:pStyle w:val="2"/>
        <w:spacing w:before="280" w:after="120"/>
        <w:rPr>
          <w:rFonts w:hint="default" w:ascii="Times New Roman" w:hAnsi="Times New Roman" w:cs="Times New Roman"/>
        </w:rPr>
      </w:pPr>
      <w:r>
        <w:rPr>
          <w:rFonts w:hint="default" w:ascii="Times New Roman" w:hAnsi="Times New Roman" w:cs="Times New Roman"/>
          <w:b/>
          <w:color w:val="0B0D0F"/>
          <w:sz w:val="34"/>
        </w:rPr>
        <w:t>4. CÔNG NGHỆ &amp; THIẾT KẾ (1,5 phút)</w:t>
      </w:r>
    </w:p>
    <w:p w14:paraId="2A6A2039">
      <w:pPr>
        <w:spacing w:after="200" w:line="348" w:lineRule="auto"/>
        <w:ind w:left="504" w:right="288"/>
        <w:rPr>
          <w:rFonts w:hint="default" w:ascii="Times New Roman" w:hAnsi="Times New Roman" w:cs="Times New Roman"/>
        </w:rPr>
      </w:pPr>
      <w:r>
        <w:rPr>
          <w:rFonts w:hint="default" w:ascii="Times New Roman" w:hAnsi="Times New Roman" w:cs="Times New Roman"/>
          <w:b w:val="0"/>
          <w:i/>
          <w:color w:val="1A1A1A"/>
          <w:sz w:val="22"/>
        </w:rPr>
        <w:t xml:space="preserve">"Về thiết kế, tôi tuân theo một bảng màu duy nhất từ </w:t>
      </w:r>
      <w:r>
        <w:rPr>
          <w:rFonts w:hint="default" w:ascii="Times New Roman" w:hAnsi="Times New Roman" w:cs="Times New Roman"/>
          <w:b w:val="0"/>
          <w:i/>
          <w:color w:val="1A1A1A"/>
          <w:sz w:val="20"/>
        </w:rPr>
        <w:t>DESIGN_SYSTEM.md</w:t>
      </w:r>
      <w:r>
        <w:rPr>
          <w:rFonts w:hint="default" w:ascii="Times New Roman" w:hAnsi="Times New Roman" w:cs="Times New Roman"/>
          <w:b w:val="0"/>
          <w:i/>
          <w:color w:val="1A1A1A"/>
          <w:sz w:val="22"/>
        </w:rPr>
        <w:t>:</w:t>
      </w:r>
    </w:p>
    <w:p w14:paraId="2044C409">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Nền tối: </w:t>
      </w:r>
      <w:r>
        <w:rPr>
          <w:rFonts w:hint="default" w:ascii="Times New Roman" w:hAnsi="Times New Roman" w:cs="Times New Roman"/>
          <w:b w:val="0"/>
          <w:i w:val="0"/>
          <w:color w:val="1A1A1A"/>
          <w:sz w:val="20"/>
        </w:rPr>
        <w:t>#0B0D0F</w:t>
      </w:r>
      <w:r>
        <w:rPr>
          <w:rFonts w:hint="default" w:ascii="Times New Roman" w:hAnsi="Times New Roman" w:cs="Times New Roman"/>
          <w:b w:val="0"/>
          <w:i w:val="0"/>
          <w:color w:val="1A1A1A"/>
          <w:sz w:val="22"/>
        </w:rPr>
        <w:t xml:space="preserve">; nền sáng: </w:t>
      </w:r>
      <w:r>
        <w:rPr>
          <w:rFonts w:hint="default" w:ascii="Times New Roman" w:hAnsi="Times New Roman" w:cs="Times New Roman"/>
          <w:b w:val="0"/>
          <w:i w:val="0"/>
          <w:color w:val="1A1A1A"/>
          <w:sz w:val="20"/>
        </w:rPr>
        <w:t>#F2F4F0</w:t>
      </w:r>
    </w:p>
    <w:p w14:paraId="3608A914">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Neon accent: </w:t>
      </w:r>
      <w:r>
        <w:rPr>
          <w:rFonts w:hint="default" w:ascii="Times New Roman" w:hAnsi="Times New Roman" w:cs="Times New Roman"/>
          <w:b w:val="0"/>
          <w:i w:val="0"/>
          <w:color w:val="1A1A1A"/>
          <w:sz w:val="20"/>
        </w:rPr>
        <w:t>#B7FF00</w:t>
      </w:r>
      <w:r>
        <w:rPr>
          <w:rFonts w:hint="default" w:ascii="Times New Roman" w:hAnsi="Times New Roman" w:cs="Times New Roman"/>
          <w:b w:val="0"/>
          <w:i w:val="0"/>
          <w:color w:val="1A1A1A"/>
          <w:sz w:val="22"/>
        </w:rPr>
        <w:t xml:space="preserve"> — chỉ dùng cho nút, số liệu, indicator; không bao giờ tô nền lớn, không gradient neon.</w:t>
      </w:r>
    </w:p>
    <w:p w14:paraId="1FB183AC">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Font: </w:t>
      </w:r>
      <w:r>
        <w:rPr>
          <w:rFonts w:hint="default" w:ascii="Times New Roman" w:hAnsi="Times New Roman" w:cs="Times New Roman"/>
          <w:b/>
          <w:i w:val="0"/>
          <w:color w:val="1A1A1A"/>
          <w:sz w:val="22"/>
        </w:rPr>
        <w:t>Barlow Condensed</w:t>
      </w:r>
      <w:r>
        <w:rPr>
          <w:rFonts w:hint="default" w:ascii="Times New Roman" w:hAnsi="Times New Roman" w:cs="Times New Roman"/>
          <w:b w:val="0"/>
          <w:i w:val="0"/>
          <w:color w:val="1A1A1A"/>
          <w:sz w:val="22"/>
        </w:rPr>
        <w:t xml:space="preserve"> cho tiêu đề + </w:t>
      </w:r>
      <w:r>
        <w:rPr>
          <w:rFonts w:hint="default" w:ascii="Times New Roman" w:hAnsi="Times New Roman" w:cs="Times New Roman"/>
          <w:b/>
          <w:i w:val="0"/>
          <w:color w:val="1A1A1A"/>
          <w:sz w:val="22"/>
        </w:rPr>
        <w:t>Be Vietnam Pro</w:t>
      </w:r>
      <w:r>
        <w:rPr>
          <w:rFonts w:hint="default" w:ascii="Times New Roman" w:hAnsi="Times New Roman" w:cs="Times New Roman"/>
          <w:b w:val="0"/>
          <w:i w:val="0"/>
          <w:color w:val="1A1A1A"/>
          <w:sz w:val="22"/>
        </w:rPr>
        <w:t xml:space="preserve"> cho nội dung.</w:t>
      </w:r>
    </w:p>
    <w:p w14:paraId="596843D0">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Icon: </w:t>
      </w:r>
      <w:r>
        <w:rPr>
          <w:rFonts w:hint="default" w:ascii="Times New Roman" w:hAnsi="Times New Roman" w:cs="Times New Roman"/>
          <w:b w:val="0"/>
          <w:i w:val="0"/>
          <w:color w:val="1A1A1A"/>
          <w:sz w:val="20"/>
        </w:rPr>
        <w:t>lucide-react</w:t>
      </w:r>
      <w:r>
        <w:rPr>
          <w:rFonts w:hint="default" w:ascii="Times New Roman" w:hAnsi="Times New Roman" w:cs="Times New Roman"/>
          <w:b w:val="0"/>
          <w:i w:val="0"/>
          <w:color w:val="1A1A1A"/>
          <w:sz w:val="22"/>
        </w:rPr>
        <w:t xml:space="preserve">. Animation: </w:t>
      </w:r>
      <w:r>
        <w:rPr>
          <w:rFonts w:hint="default" w:ascii="Times New Roman" w:hAnsi="Times New Roman" w:cs="Times New Roman"/>
          <w:b w:val="0"/>
          <w:i w:val="0"/>
          <w:color w:val="1A1A1A"/>
          <w:sz w:val="20"/>
        </w:rPr>
        <w:t>Reveal</w:t>
      </w:r>
      <w:r>
        <w:rPr>
          <w:rFonts w:hint="default" w:ascii="Times New Roman" w:hAnsi="Times New Roman" w:cs="Times New Roman"/>
          <w:b w:val="0"/>
          <w:i w:val="0"/>
          <w:color w:val="1A1A1A"/>
          <w:sz w:val="22"/>
        </w:rPr>
        <w:t xml:space="preserve"> (IntersectionObserver, tôn trọng </w:t>
      </w:r>
      <w:r>
        <w:rPr>
          <w:rFonts w:hint="default" w:ascii="Times New Roman" w:hAnsi="Times New Roman" w:cs="Times New Roman"/>
          <w:b w:val="0"/>
          <w:i w:val="0"/>
          <w:color w:val="1A1A1A"/>
          <w:sz w:val="20"/>
        </w:rPr>
        <w:t>prefers-reduced-motion</w:t>
      </w:r>
      <w:r>
        <w:rPr>
          <w:rFonts w:hint="default" w:ascii="Times New Roman" w:hAnsi="Times New Roman" w:cs="Times New Roman"/>
          <w:b w:val="0"/>
          <w:i w:val="0"/>
          <w:color w:val="1A1A1A"/>
          <w:sz w:val="22"/>
        </w:rPr>
        <w:t>).</w:t>
      </w:r>
    </w:p>
    <w:p w14:paraId="05C74195">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Theme sáng/tối: lưu </w:t>
      </w:r>
      <w:r>
        <w:rPr>
          <w:rFonts w:hint="default" w:ascii="Times New Roman" w:hAnsi="Times New Roman" w:cs="Times New Roman"/>
          <w:b w:val="0"/>
          <w:i w:val="0"/>
          <w:color w:val="1A1A1A"/>
          <w:sz w:val="20"/>
        </w:rPr>
        <w:t>localStorage gym_theme</w:t>
      </w:r>
      <w:r>
        <w:rPr>
          <w:rFonts w:hint="default" w:ascii="Times New Roman" w:hAnsi="Times New Roman" w:cs="Times New Roman"/>
          <w:b w:val="0"/>
          <w:i w:val="0"/>
          <w:color w:val="1A1A1A"/>
          <w:sz w:val="22"/>
        </w:rPr>
        <w:t>; token màu là CSS variables (</w:t>
      </w:r>
      <w:r>
        <w:rPr>
          <w:rFonts w:hint="default" w:ascii="Times New Roman" w:hAnsi="Times New Roman" w:cs="Times New Roman"/>
          <w:b w:val="0"/>
          <w:i w:val="0"/>
          <w:color w:val="1A1A1A"/>
          <w:sz w:val="20"/>
        </w:rPr>
        <w:t>:root</w:t>
      </w:r>
      <w:r>
        <w:rPr>
          <w:rFonts w:hint="default" w:ascii="Times New Roman" w:hAnsi="Times New Roman" w:cs="Times New Roman"/>
          <w:b w:val="0"/>
          <w:i w:val="0"/>
          <w:color w:val="1A1A1A"/>
          <w:sz w:val="22"/>
        </w:rPr>
        <w:t xml:space="preserve"> / </w:t>
      </w:r>
      <w:r>
        <w:rPr>
          <w:rFonts w:hint="default" w:ascii="Times New Roman" w:hAnsi="Times New Roman" w:cs="Times New Roman"/>
          <w:b w:val="0"/>
          <w:i w:val="0"/>
          <w:color w:val="1A1A1A"/>
          <w:sz w:val="20"/>
        </w:rPr>
        <w:t>.dark</w:t>
      </w:r>
      <w:r>
        <w:rPr>
          <w:rFonts w:hint="default" w:ascii="Times New Roman" w:hAnsi="Times New Roman" w:cs="Times New Roman"/>
          <w:b w:val="0"/>
          <w:i w:val="0"/>
          <w:color w:val="1A1A1A"/>
          <w:sz w:val="22"/>
        </w:rPr>
        <w:t xml:space="preserve"> trong </w:t>
      </w:r>
      <w:r>
        <w:rPr>
          <w:rFonts w:hint="default" w:ascii="Times New Roman" w:hAnsi="Times New Roman" w:cs="Times New Roman"/>
          <w:b w:val="0"/>
          <w:i w:val="0"/>
          <w:color w:val="1A1A1A"/>
          <w:sz w:val="20"/>
        </w:rPr>
        <w:t>globals.css</w:t>
      </w:r>
      <w:r>
        <w:rPr>
          <w:rFonts w:hint="default" w:ascii="Times New Roman" w:hAnsi="Times New Roman" w:cs="Times New Roman"/>
          <w:b w:val="0"/>
          <w:i w:val="0"/>
          <w:color w:val="1A1A1A"/>
          <w:sz w:val="22"/>
        </w:rPr>
        <w:t xml:space="preserve">), không viết class </w:t>
      </w:r>
      <w:r>
        <w:rPr>
          <w:rFonts w:hint="default" w:ascii="Times New Roman" w:hAnsi="Times New Roman" w:cs="Times New Roman"/>
          <w:b w:val="0"/>
          <w:i w:val="0"/>
          <w:color w:val="1A1A1A"/>
          <w:sz w:val="20"/>
        </w:rPr>
        <w:t>dark:</w:t>
      </w:r>
      <w:r>
        <w:rPr>
          <w:rFonts w:hint="default" w:ascii="Times New Roman" w:hAnsi="Times New Roman" w:cs="Times New Roman"/>
          <w:b w:val="0"/>
          <w:i w:val="0"/>
          <w:color w:val="1A1A1A"/>
          <w:sz w:val="22"/>
        </w:rPr>
        <w:t xml:space="preserve"> thủ công.</w:t>
      </w:r>
    </w:p>
    <w:p w14:paraId="55B1FB8F">
      <w:pPr>
        <w:rPr>
          <w:rFonts w:hint="default" w:ascii="Times New Roman" w:hAnsi="Times New Roman" w:cs="Times New Roman"/>
        </w:rPr>
      </w:pPr>
      <w:r>
        <w:rPr>
          <w:rFonts w:hint="default" w:ascii="Times New Roman" w:hAnsi="Times New Roman" w:cs="Times New Roman"/>
          <w:b w:val="0"/>
          <w:i w:val="0"/>
          <w:color w:val="1A1A1A"/>
          <w:sz w:val="22"/>
        </w:rPr>
        <w:t>Điều này đảm bảo UI đồng nhất, dễ duy trì, và không bị lỗi palette cũ (emerald/teal/slate/rose/white)."</w:t>
      </w:r>
    </w:p>
    <w:p w14:paraId="6EF80CD4">
      <w:pPr>
        <w:pBdr>
          <w:bottom w:val="single" w:color="D5D9D0" w:sz="6" w:space="1"/>
        </w:pBdr>
        <w:spacing w:before="160" w:after="160"/>
        <w:rPr>
          <w:rFonts w:hint="default" w:ascii="Times New Roman" w:hAnsi="Times New Roman" w:cs="Times New Roman"/>
        </w:rPr>
      </w:pPr>
    </w:p>
    <w:p w14:paraId="7B96F197">
      <w:pPr>
        <w:pStyle w:val="2"/>
        <w:spacing w:before="280" w:after="120"/>
        <w:rPr>
          <w:rFonts w:hint="default" w:ascii="Times New Roman" w:hAnsi="Times New Roman" w:cs="Times New Roman"/>
        </w:rPr>
      </w:pPr>
      <w:r>
        <w:rPr>
          <w:rFonts w:hint="default" w:ascii="Times New Roman" w:hAnsi="Times New Roman" w:cs="Times New Roman"/>
          <w:b/>
          <w:color w:val="0B0D0F"/>
          <w:sz w:val="34"/>
        </w:rPr>
        <w:t>5. CÁC TÍNH NĂNG CHÍNH (4 phút — chia thành nhóm)</w:t>
      </w:r>
    </w:p>
    <w:p w14:paraId="01263892">
      <w:pPr>
        <w:pStyle w:val="3"/>
        <w:spacing w:before="200" w:after="120"/>
        <w:rPr>
          <w:rFonts w:hint="default" w:ascii="Times New Roman" w:hAnsi="Times New Roman" w:cs="Times New Roman"/>
        </w:rPr>
      </w:pPr>
      <w:r>
        <w:rPr>
          <w:rFonts w:hint="default" w:ascii="Times New Roman" w:hAnsi="Times New Roman" w:cs="Times New Roman"/>
          <w:b/>
          <w:color w:val="0B0D0F"/>
          <w:sz w:val="27"/>
        </w:rPr>
        <w:t>5.1. Quản lý hội viên &amp; Gói tập</w:t>
      </w:r>
    </w:p>
    <w:p w14:paraId="0139A4FA">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Đăng ký → </w:t>
      </w:r>
      <w:r>
        <w:rPr>
          <w:rFonts w:hint="default" w:ascii="Times New Roman" w:hAnsi="Times New Roman" w:cs="Times New Roman"/>
          <w:b w:val="0"/>
          <w:i w:val="0"/>
          <w:color w:val="1A1A1A"/>
          <w:sz w:val="20"/>
        </w:rPr>
        <w:t>PENDING</w:t>
      </w:r>
      <w:r>
        <w:rPr>
          <w:rFonts w:hint="default" w:ascii="Times New Roman" w:hAnsi="Times New Roman" w:cs="Times New Roman"/>
          <w:b w:val="0"/>
          <w:i w:val="0"/>
          <w:color w:val="1A1A1A"/>
          <w:sz w:val="22"/>
        </w:rPr>
        <w:t xml:space="preserve"> → HLV phê duyệt → </w:t>
      </w:r>
      <w:r>
        <w:rPr>
          <w:rFonts w:hint="default" w:ascii="Times New Roman" w:hAnsi="Times New Roman" w:cs="Times New Roman"/>
          <w:b w:val="0"/>
          <w:i w:val="0"/>
          <w:color w:val="1A1A1A"/>
          <w:sz w:val="20"/>
        </w:rPr>
        <w:t>ACTIVE</w:t>
      </w:r>
      <w:r>
        <w:rPr>
          <w:rFonts w:hint="default" w:ascii="Times New Roman" w:hAnsi="Times New Roman" w:cs="Times New Roman"/>
          <w:b w:val="0"/>
          <w:i w:val="0"/>
          <w:color w:val="1A1A1A"/>
          <w:sz w:val="22"/>
        </w:rPr>
        <w:t>/</w:t>
      </w:r>
      <w:r>
        <w:rPr>
          <w:rFonts w:hint="default" w:ascii="Times New Roman" w:hAnsi="Times New Roman" w:cs="Times New Roman"/>
          <w:b w:val="0"/>
          <w:i w:val="0"/>
          <w:color w:val="1A1A1A"/>
          <w:sz w:val="20"/>
        </w:rPr>
        <w:t>PAID</w:t>
      </w:r>
      <w:r>
        <w:rPr>
          <w:rFonts w:hint="default" w:ascii="Times New Roman" w:hAnsi="Times New Roman" w:cs="Times New Roman"/>
          <w:b w:val="0"/>
          <w:i w:val="0"/>
          <w:color w:val="1A1A1A"/>
          <w:sz w:val="22"/>
        </w:rPr>
        <w:t>.</w:t>
      </w:r>
    </w:p>
    <w:p w14:paraId="71E81766">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Thành viên có </w:t>
      </w:r>
      <w:r>
        <w:rPr>
          <w:rFonts w:hint="default" w:ascii="Times New Roman" w:hAnsi="Times New Roman" w:cs="Times New Roman"/>
          <w:b w:val="0"/>
          <w:i w:val="0"/>
          <w:color w:val="1A1A1A"/>
          <w:sz w:val="20"/>
        </w:rPr>
        <w:t>TrainerMember</w:t>
      </w:r>
      <w:r>
        <w:rPr>
          <w:rFonts w:hint="default" w:ascii="Times New Roman" w:hAnsi="Times New Roman" w:cs="Times New Roman"/>
          <w:b w:val="0"/>
          <w:i w:val="0"/>
          <w:color w:val="1A1A1A"/>
          <w:sz w:val="22"/>
        </w:rPr>
        <w:t xml:space="preserve"> (quan hệ HLV phụ trách) — chỉ HLV đúng mới tạo/sửa thực đơn cho họ.</w:t>
      </w:r>
    </w:p>
    <w:p w14:paraId="569A43B6">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Đăng ký thành viên qua </w:t>
      </w:r>
      <w:r>
        <w:rPr>
          <w:rFonts w:hint="default" w:ascii="Times New Roman" w:hAnsi="Times New Roman" w:cs="Times New Roman"/>
          <w:b w:val="0"/>
          <w:i w:val="0"/>
          <w:color w:val="1A1A1A"/>
          <w:sz w:val="20"/>
        </w:rPr>
        <w:t>/member/register-membership/[packageId]</w:t>
      </w:r>
      <w:r>
        <w:rPr>
          <w:rFonts w:hint="default" w:ascii="Times New Roman" w:hAnsi="Times New Roman" w:cs="Times New Roman"/>
          <w:b w:val="0"/>
          <w:i w:val="0"/>
          <w:color w:val="1A1A1A"/>
          <w:sz w:val="22"/>
        </w:rPr>
        <w:t xml:space="preserve">; thanh toán qua </w:t>
      </w:r>
      <w:r>
        <w:rPr>
          <w:rFonts w:hint="default" w:ascii="Times New Roman" w:hAnsi="Times New Roman" w:cs="Times New Roman"/>
          <w:b w:val="0"/>
          <w:i w:val="0"/>
          <w:color w:val="1A1A1A"/>
          <w:sz w:val="20"/>
        </w:rPr>
        <w:t>CASH</w:t>
      </w:r>
      <w:r>
        <w:rPr>
          <w:rFonts w:hint="default" w:ascii="Times New Roman" w:hAnsi="Times New Roman" w:cs="Times New Roman"/>
          <w:b w:val="0"/>
          <w:i w:val="0"/>
          <w:color w:val="1A1A1A"/>
          <w:sz w:val="22"/>
        </w:rPr>
        <w:t xml:space="preserve"> / </w:t>
      </w:r>
      <w:r>
        <w:rPr>
          <w:rFonts w:hint="default" w:ascii="Times New Roman" w:hAnsi="Times New Roman" w:cs="Times New Roman"/>
          <w:b w:val="0"/>
          <w:i w:val="0"/>
          <w:color w:val="1A1A1A"/>
          <w:sz w:val="20"/>
        </w:rPr>
        <w:t>BANK_TRANSFER</w:t>
      </w:r>
      <w:r>
        <w:rPr>
          <w:rFonts w:hint="default" w:ascii="Times New Roman" w:hAnsi="Times New Roman" w:cs="Times New Roman"/>
          <w:b w:val="0"/>
          <w:i w:val="0"/>
          <w:color w:val="1A1A1A"/>
          <w:sz w:val="22"/>
        </w:rPr>
        <w:t xml:space="preserve"> / </w:t>
      </w:r>
      <w:r>
        <w:rPr>
          <w:rFonts w:hint="default" w:ascii="Times New Roman" w:hAnsi="Times New Roman" w:cs="Times New Roman"/>
          <w:b w:val="0"/>
          <w:i w:val="0"/>
          <w:color w:val="1A1A1A"/>
          <w:sz w:val="20"/>
        </w:rPr>
        <w:t>MOMO</w:t>
      </w:r>
      <w:r>
        <w:rPr>
          <w:rFonts w:hint="default" w:ascii="Times New Roman" w:hAnsi="Times New Roman" w:cs="Times New Roman"/>
          <w:b w:val="0"/>
          <w:i w:val="0"/>
          <w:color w:val="1A1A1A"/>
          <w:sz w:val="22"/>
        </w:rPr>
        <w:t xml:space="preserve"> (stub) + hóa đơn </w:t>
      </w:r>
      <w:r>
        <w:rPr>
          <w:rFonts w:hint="default" w:ascii="Times New Roman" w:hAnsi="Times New Roman" w:cs="Times New Roman"/>
          <w:b w:val="0"/>
          <w:i w:val="0"/>
          <w:color w:val="1A1A1A"/>
          <w:sz w:val="20"/>
        </w:rPr>
        <w:t>INV-2026-XXXXXX</w:t>
      </w:r>
      <w:r>
        <w:rPr>
          <w:rFonts w:hint="default" w:ascii="Times New Roman" w:hAnsi="Times New Roman" w:cs="Times New Roman"/>
          <w:b w:val="0"/>
          <w:i w:val="0"/>
          <w:color w:val="1A1A1A"/>
          <w:sz w:val="22"/>
        </w:rPr>
        <w:t>.</w:t>
      </w:r>
    </w:p>
    <w:p w14:paraId="3C3FB1A3">
      <w:pPr>
        <w:pStyle w:val="3"/>
        <w:spacing w:before="200" w:after="120"/>
        <w:rPr>
          <w:rFonts w:hint="default" w:ascii="Times New Roman" w:hAnsi="Times New Roman" w:cs="Times New Roman"/>
        </w:rPr>
      </w:pPr>
      <w:r>
        <w:rPr>
          <w:rFonts w:hint="default" w:ascii="Times New Roman" w:hAnsi="Times New Roman" w:cs="Times New Roman"/>
          <w:b/>
          <w:color w:val="0B0D0F"/>
          <w:sz w:val="27"/>
        </w:rPr>
        <w:t>5.2. Check-in / Attendance + Nhận diện khuôn mặt (Kỳ 11 — nổi bật)</w:t>
      </w:r>
    </w:p>
    <w:p w14:paraId="03C5BF0E">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Schema </w:t>
      </w:r>
      <w:r>
        <w:rPr>
          <w:rFonts w:hint="default" w:ascii="Times New Roman" w:hAnsi="Times New Roman" w:cs="Times New Roman"/>
          <w:b w:val="0"/>
          <w:i w:val="0"/>
          <w:color w:val="1A1A1A"/>
          <w:sz w:val="20"/>
        </w:rPr>
        <w:t>FaceEmbedding</w:t>
      </w:r>
      <w:r>
        <w:rPr>
          <w:rFonts w:hint="default" w:ascii="Times New Roman" w:hAnsi="Times New Roman" w:cs="Times New Roman"/>
          <w:b w:val="0"/>
          <w:i w:val="0"/>
          <w:color w:val="1A1A1A"/>
          <w:sz w:val="22"/>
        </w:rPr>
        <w:t xml:space="preserve"> (vector </w:t>
      </w:r>
      <w:r>
        <w:rPr>
          <w:rFonts w:hint="default" w:ascii="Times New Roman" w:hAnsi="Times New Roman" w:cs="Times New Roman"/>
          <w:b w:val="0"/>
          <w:i w:val="0"/>
          <w:color w:val="1A1A1A"/>
          <w:sz w:val="20"/>
        </w:rPr>
        <w:t>Float[]</w:t>
      </w:r>
      <w:r>
        <w:rPr>
          <w:rFonts w:hint="default" w:ascii="Times New Roman" w:hAnsi="Times New Roman" w:cs="Times New Roman"/>
          <w:b w:val="0"/>
          <w:i w:val="0"/>
          <w:color w:val="1A1A1A"/>
          <w:sz w:val="22"/>
        </w:rPr>
        <w:t xml:space="preserve"> dim 1024 từ model </w:t>
      </w:r>
      <w:r>
        <w:rPr>
          <w:rFonts w:hint="default" w:ascii="Times New Roman" w:hAnsi="Times New Roman" w:cs="Times New Roman"/>
          <w:b w:val="0"/>
          <w:i w:val="0"/>
          <w:color w:val="1A1A1A"/>
          <w:sz w:val="20"/>
        </w:rPr>
        <w:t>@vladmandic/human</w:t>
      </w:r>
      <w:r>
        <w:rPr>
          <w:rFonts w:hint="default" w:ascii="Times New Roman" w:hAnsi="Times New Roman" w:cs="Times New Roman"/>
          <w:b w:val="0"/>
          <w:i w:val="0"/>
          <w:color w:val="1A1A1A"/>
          <w:sz w:val="22"/>
        </w:rPr>
        <w:t>).</w:t>
      </w:r>
    </w:p>
    <w:p w14:paraId="1998FB8E">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POST /checkins/face</w:t>
      </w:r>
      <w:r>
        <w:rPr>
          <w:rFonts w:hint="default" w:ascii="Times New Roman" w:hAnsi="Times New Roman" w:cs="Times New Roman"/>
          <w:b w:val="0"/>
          <w:i w:val="0"/>
          <w:color w:val="1A1A1A"/>
          <w:sz w:val="22"/>
        </w:rPr>
        <w:t xml:space="preserve"> (1:1, threshold 0.6), </w:t>
      </w:r>
      <w:r>
        <w:rPr>
          <w:rFonts w:hint="default" w:ascii="Times New Roman" w:hAnsi="Times New Roman" w:cs="Times New Roman"/>
          <w:b w:val="0"/>
          <w:i w:val="0"/>
          <w:color w:val="1A1A1A"/>
          <w:sz w:val="20"/>
        </w:rPr>
        <w:t>POST /checkins/face-scan</w:t>
      </w:r>
      <w:r>
        <w:rPr>
          <w:rFonts w:hint="default" w:ascii="Times New Roman" w:hAnsi="Times New Roman" w:cs="Times New Roman"/>
          <w:b w:val="0"/>
          <w:i w:val="0"/>
          <w:color w:val="1A1A1A"/>
          <w:sz w:val="22"/>
        </w:rPr>
        <w:t xml:space="preserve"> (1:N lễ tân, threshold 0.7).</w:t>
      </w:r>
    </w:p>
    <w:p w14:paraId="79BD276E">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Anti-spoof (</w:t>
      </w:r>
      <w:r>
        <w:rPr>
          <w:rFonts w:hint="default" w:ascii="Times New Roman" w:hAnsi="Times New Roman" w:cs="Times New Roman"/>
          <w:b w:val="0"/>
          <w:i w:val="0"/>
          <w:color w:val="1A1A1A"/>
          <w:sz w:val="20"/>
        </w:rPr>
        <w:t>real &lt; 0.3</w:t>
      </w:r>
      <w:r>
        <w:rPr>
          <w:rFonts w:hint="default" w:ascii="Times New Roman" w:hAnsi="Times New Roman" w:cs="Times New Roman"/>
          <w:b w:val="0"/>
          <w:i w:val="0"/>
          <w:color w:val="1A1A1A"/>
          <w:sz w:val="22"/>
        </w:rPr>
        <w:t xml:space="preserve"> bị chặn). Consent </w:t>
      </w:r>
      <w:r>
        <w:rPr>
          <w:rFonts w:hint="default" w:ascii="Times New Roman" w:hAnsi="Times New Roman" w:cs="Times New Roman"/>
          <w:b w:val="0"/>
          <w:i w:val="0"/>
          <w:color w:val="1A1A1A"/>
          <w:sz w:val="20"/>
        </w:rPr>
        <w:t>NĐ13/2023</w:t>
      </w:r>
      <w:r>
        <w:rPr>
          <w:rFonts w:hint="default" w:ascii="Times New Roman" w:hAnsi="Times New Roman" w:cs="Times New Roman"/>
          <w:b w:val="0"/>
          <w:i w:val="0"/>
          <w:color w:val="1A1A1A"/>
          <w:sz w:val="22"/>
        </w:rPr>
        <w:t xml:space="preserve"> bắt buộc khi enroll.</w:t>
      </w:r>
    </w:p>
    <w:p w14:paraId="71C46656">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Lễ tân quét mặt trước khi ghi lượt tập; KPI check-in theo hình thức ở </w:t>
      </w:r>
      <w:r>
        <w:rPr>
          <w:rFonts w:hint="default" w:ascii="Times New Roman" w:hAnsi="Times New Roman" w:cs="Times New Roman"/>
          <w:b w:val="0"/>
          <w:i w:val="0"/>
          <w:color w:val="1A1A1A"/>
          <w:sz w:val="20"/>
        </w:rPr>
        <w:t>/admin/reports/attendance</w:t>
      </w:r>
      <w:r>
        <w:rPr>
          <w:rFonts w:hint="default" w:ascii="Times New Roman" w:hAnsi="Times New Roman" w:cs="Times New Roman"/>
          <w:b w:val="0"/>
          <w:i w:val="0"/>
          <w:color w:val="1A1A1A"/>
          <w:sz w:val="22"/>
        </w:rPr>
        <w:t>.</w:t>
      </w:r>
    </w:p>
    <w:p w14:paraId="2A21CB77">
      <w:pPr>
        <w:pStyle w:val="3"/>
        <w:spacing w:before="200" w:after="120"/>
        <w:rPr>
          <w:rFonts w:hint="default" w:ascii="Times New Roman" w:hAnsi="Times New Roman" w:cs="Times New Roman"/>
        </w:rPr>
      </w:pPr>
      <w:r>
        <w:rPr>
          <w:rFonts w:hint="default" w:ascii="Times New Roman" w:hAnsi="Times New Roman" w:cs="Times New Roman"/>
          <w:b/>
          <w:color w:val="0B0D0F"/>
          <w:sz w:val="27"/>
        </w:rPr>
        <w:t>5.3. Thực đơn dinh dưỡng — Tích hợp Spoonacular + Thư viện thực phẩm</w:t>
      </w:r>
    </w:p>
    <w:p w14:paraId="4377E239">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i w:val="0"/>
          <w:color w:val="1A1A1A"/>
          <w:sz w:val="22"/>
        </w:rPr>
        <w:t>Thư viện nội bộ (`Food`)</w:t>
      </w:r>
      <w:r>
        <w:rPr>
          <w:rFonts w:hint="default" w:ascii="Times New Roman" w:hAnsi="Times New Roman" w:cs="Times New Roman"/>
          <w:b w:val="0"/>
          <w:i w:val="0"/>
          <w:color w:val="1A1A1A"/>
          <w:sz w:val="22"/>
        </w:rPr>
        <w:t>: 77 món ăn tiếng Việt (</w:t>
      </w:r>
      <w:r>
        <w:rPr>
          <w:rFonts w:hint="default" w:ascii="Times New Roman" w:hAnsi="Times New Roman" w:cs="Times New Roman"/>
          <w:b w:val="0"/>
          <w:i w:val="0"/>
          <w:color w:val="1A1A1A"/>
          <w:sz w:val="20"/>
        </w:rPr>
        <w:t>Ức gà luộc</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Cá hồi áp chảo</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Chuối chín</w:t>
      </w:r>
      <w:r>
        <w:rPr>
          <w:rFonts w:hint="default" w:ascii="Times New Roman" w:hAnsi="Times New Roman" w:cs="Times New Roman"/>
          <w:b w:val="0"/>
          <w:i w:val="0"/>
          <w:color w:val="1A1A1A"/>
          <w:sz w:val="22"/>
        </w:rPr>
        <w:t xml:space="preserve">) với </w:t>
      </w:r>
      <w:r>
        <w:rPr>
          <w:rFonts w:hint="default" w:ascii="Times New Roman" w:hAnsi="Times New Roman" w:cs="Times New Roman"/>
          <w:b w:val="0"/>
          <w:i w:val="0"/>
          <w:color w:val="1A1A1A"/>
          <w:sz w:val="20"/>
        </w:rPr>
        <w:t>caloriesPer100g</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protein</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carbs</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fat</w:t>
      </w:r>
      <w:r>
        <w:rPr>
          <w:rFonts w:hint="default" w:ascii="Times New Roman" w:hAnsi="Times New Roman" w:cs="Times New Roman"/>
          <w:b w:val="0"/>
          <w:i w:val="0"/>
          <w:color w:val="1A1A1A"/>
          <w:sz w:val="22"/>
        </w:rPr>
        <w:t xml:space="preserve">. Admin </w:t>
      </w:r>
      <w:r>
        <w:rPr>
          <w:rFonts w:hint="default" w:ascii="Times New Roman" w:hAnsi="Times New Roman" w:cs="Times New Roman"/>
          <w:b w:val="0"/>
          <w:i w:val="0"/>
          <w:color w:val="1A1A1A"/>
          <w:sz w:val="20"/>
        </w:rPr>
        <w:t>/admin/foods</w:t>
      </w:r>
      <w:r>
        <w:rPr>
          <w:rFonts w:hint="default" w:ascii="Times New Roman" w:hAnsi="Times New Roman" w:cs="Times New Roman"/>
          <w:b w:val="0"/>
          <w:i w:val="0"/>
          <w:color w:val="1A1A1A"/>
          <w:sz w:val="22"/>
        </w:rPr>
        <w:t xml:space="preserve"> quản lý.</w:t>
      </w:r>
    </w:p>
    <w:p w14:paraId="344480CF">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i w:val="0"/>
          <w:color w:val="1A1A1A"/>
          <w:sz w:val="22"/>
        </w:rPr>
        <w:t>Tìm trong builder (`/trainer/meal-plans/builder`)</w:t>
      </w:r>
      <w:r>
        <w:rPr>
          <w:rFonts w:hint="default" w:ascii="Times New Roman" w:hAnsi="Times New Roman" w:cs="Times New Roman"/>
          <w:b w:val="0"/>
          <w:i w:val="0"/>
          <w:color w:val="1A1A1A"/>
          <w:sz w:val="22"/>
        </w:rPr>
        <w:t xml:space="preserve">: nhập </w:t>
      </w:r>
      <w:r>
        <w:rPr>
          <w:rFonts w:hint="default" w:ascii="Times New Roman" w:hAnsi="Times New Roman" w:cs="Times New Roman"/>
          <w:b w:val="0"/>
          <w:i w:val="0"/>
          <w:color w:val="1A1A1A"/>
          <w:sz w:val="20"/>
        </w:rPr>
        <w:t>gà ức gà</w:t>
      </w:r>
      <w:r>
        <w:rPr>
          <w:rFonts w:hint="default" w:ascii="Times New Roman" w:hAnsi="Times New Roman" w:cs="Times New Roman"/>
          <w:b w:val="0"/>
          <w:i w:val="0"/>
          <w:color w:val="1A1A1A"/>
          <w:sz w:val="22"/>
        </w:rPr>
        <w:t xml:space="preserve"> → tìm từ DB nội bộ, hiện </w:t>
      </w:r>
      <w:r>
        <w:rPr>
          <w:rFonts w:hint="default" w:ascii="Times New Roman" w:hAnsi="Times New Roman" w:cs="Times New Roman"/>
          <w:b w:val="0"/>
          <w:i w:val="0"/>
          <w:color w:val="1A1A1A"/>
          <w:sz w:val="20"/>
        </w:rPr>
        <w:t>tên món | kcal | P/C/F</w:t>
      </w:r>
      <w:r>
        <w:rPr>
          <w:rFonts w:hint="default" w:ascii="Times New Roman" w:hAnsi="Times New Roman" w:cs="Times New Roman"/>
          <w:b w:val="0"/>
          <w:i w:val="0"/>
          <w:color w:val="1A1A1A"/>
          <w:sz w:val="22"/>
        </w:rPr>
        <w:t>; chọn thêm vào bữa ăn.</w:t>
      </w:r>
    </w:p>
    <w:p w14:paraId="768E47B4">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i w:val="0"/>
          <w:color w:val="1A1A1A"/>
          <w:sz w:val="22"/>
        </w:rPr>
        <w:t>Spoonacular (tích hợp)</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GET /meal-plans/recipes/search?query=...</w:t>
      </w:r>
      <w:r>
        <w:rPr>
          <w:rFonts w:hint="default" w:ascii="Times New Roman" w:hAnsi="Times New Roman" w:cs="Times New Roman"/>
          <w:b w:val="0"/>
          <w:i w:val="0"/>
          <w:color w:val="1A1A1A"/>
          <w:sz w:val="22"/>
        </w:rPr>
        <w:t xml:space="preserve"> — dịch từ khóa tiếng Việt (</w:t>
      </w:r>
      <w:r>
        <w:rPr>
          <w:rFonts w:hint="default" w:ascii="Times New Roman" w:hAnsi="Times New Roman" w:cs="Times New Roman"/>
          <w:b w:val="0"/>
          <w:i w:val="0"/>
          <w:color w:val="1A1A1A"/>
          <w:sz w:val="20"/>
        </w:rPr>
        <w:t>gà ức gà</w:t>
      </w:r>
      <w:r>
        <w:rPr>
          <w:rFonts w:hint="default" w:ascii="Times New Roman" w:hAnsi="Times New Roman" w:cs="Times New Roman"/>
          <w:b w:val="0"/>
          <w:i w:val="0"/>
          <w:color w:val="1A1A1A"/>
          <w:sz w:val="22"/>
        </w:rPr>
        <w:t xml:space="preserve"> → </w:t>
      </w:r>
      <w:r>
        <w:rPr>
          <w:rFonts w:hint="default" w:ascii="Times New Roman" w:hAnsi="Times New Roman" w:cs="Times New Roman"/>
          <w:b w:val="0"/>
          <w:i w:val="0"/>
          <w:color w:val="1A1A1A"/>
          <w:sz w:val="20"/>
        </w:rPr>
        <w:t>chicken breast</w:t>
      </w:r>
      <w:r>
        <w:rPr>
          <w:rFonts w:hint="default" w:ascii="Times New Roman" w:hAnsi="Times New Roman" w:cs="Times New Roman"/>
          <w:b w:val="0"/>
          <w:i w:val="0"/>
          <w:color w:val="1A1A1A"/>
          <w:sz w:val="22"/>
        </w:rPr>
        <w:t xml:space="preserve">), trả kết quả có </w:t>
      </w:r>
      <w:r>
        <w:rPr>
          <w:rFonts w:hint="default" w:ascii="Times New Roman" w:hAnsi="Times New Roman" w:cs="Times New Roman"/>
          <w:b w:val="0"/>
          <w:i w:val="0"/>
          <w:color w:val="1A1A1A"/>
          <w:sz w:val="20"/>
        </w:rPr>
        <w:t>titleVi</w:t>
      </w:r>
      <w:r>
        <w:rPr>
          <w:rFonts w:hint="default" w:ascii="Times New Roman" w:hAnsi="Times New Roman" w:cs="Times New Roman"/>
          <w:b w:val="0"/>
          <w:i w:val="0"/>
          <w:color w:val="1A1A1A"/>
          <w:sz w:val="22"/>
        </w:rPr>
        <w:t xml:space="preserve">, hình ảnh, calo. Key cố định trong </w:t>
      </w:r>
      <w:r>
        <w:rPr>
          <w:rFonts w:hint="default" w:ascii="Times New Roman" w:hAnsi="Times New Roman" w:cs="Times New Roman"/>
          <w:b w:val="0"/>
          <w:i w:val="0"/>
          <w:color w:val="1A1A1A"/>
          <w:sz w:val="20"/>
        </w:rPr>
        <w:t>.env</w:t>
      </w:r>
      <w:r>
        <w:rPr>
          <w:rFonts w:hint="default" w:ascii="Times New Roman" w:hAnsi="Times New Roman" w:cs="Times New Roman"/>
          <w:b w:val="0"/>
          <w:i w:val="0"/>
          <w:color w:val="1A1A1A"/>
          <w:sz w:val="22"/>
        </w:rPr>
        <w:t>; endpoint chi tiết (</w:t>
      </w:r>
      <w:r>
        <w:rPr>
          <w:rFonts w:hint="default" w:ascii="Times New Roman" w:hAnsi="Times New Roman" w:cs="Times New Roman"/>
          <w:b w:val="0"/>
          <w:i w:val="0"/>
          <w:color w:val="1A1A1A"/>
          <w:sz w:val="20"/>
        </w:rPr>
        <w:t>/recipes/{id}</w:t>
      </w:r>
      <w:r>
        <w:rPr>
          <w:rFonts w:hint="default" w:ascii="Times New Roman" w:hAnsi="Times New Roman" w:cs="Times New Roman"/>
          <w:b w:val="0"/>
          <w:i w:val="0"/>
          <w:color w:val="1A1A1A"/>
          <w:sz w:val="22"/>
        </w:rPr>
        <w:t>) có fallback khi quota 401.</w:t>
      </w:r>
    </w:p>
    <w:p w14:paraId="4EDF97D0">
      <w:pPr>
        <w:pStyle w:val="3"/>
        <w:spacing w:before="200" w:after="120"/>
        <w:rPr>
          <w:rFonts w:hint="default" w:ascii="Times New Roman" w:hAnsi="Times New Roman" w:cs="Times New Roman"/>
        </w:rPr>
      </w:pPr>
      <w:r>
        <w:rPr>
          <w:rFonts w:hint="default" w:ascii="Times New Roman" w:hAnsi="Times New Roman" w:cs="Times New Roman"/>
          <w:b/>
          <w:color w:val="0B0D0F"/>
          <w:sz w:val="27"/>
        </w:rPr>
        <w:t>5.4. Chat thực tế (realtime)</w:t>
      </w:r>
    </w:p>
    <w:p w14:paraId="3787D45F">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HLV gửi thực đơn qua </w:t>
      </w:r>
      <w:r>
        <w:rPr>
          <w:rFonts w:hint="default" w:ascii="Times New Roman" w:hAnsi="Times New Roman" w:cs="Times New Roman"/>
          <w:b w:val="0"/>
          <w:i w:val="0"/>
          <w:color w:val="1A1A1A"/>
          <w:sz w:val="20"/>
        </w:rPr>
        <w:t>POST /meal-plans</w:t>
      </w:r>
      <w:r>
        <w:rPr>
          <w:rFonts w:hint="default" w:ascii="Times New Roman" w:hAnsi="Times New Roman" w:cs="Times New Roman"/>
          <w:b w:val="0"/>
          <w:i w:val="0"/>
          <w:color w:val="1A1A1A"/>
          <w:sz w:val="22"/>
        </w:rPr>
        <w:t xml:space="preserve"> → </w:t>
      </w:r>
      <w:r>
        <w:rPr>
          <w:rFonts w:hint="default" w:ascii="Times New Roman" w:hAnsi="Times New Roman" w:cs="Times New Roman"/>
          <w:b w:val="0"/>
          <w:i w:val="0"/>
          <w:color w:val="1A1A1A"/>
          <w:sz w:val="20"/>
        </w:rPr>
        <w:t>status=SENT</w:t>
      </w:r>
      <w:r>
        <w:rPr>
          <w:rFonts w:hint="default" w:ascii="Times New Roman" w:hAnsi="Times New Roman" w:cs="Times New Roman"/>
          <w:b w:val="0"/>
          <w:i w:val="0"/>
          <w:color w:val="1A1A1A"/>
          <w:sz w:val="22"/>
        </w:rPr>
        <w:t xml:space="preserve"> → tin nhắn </w:t>
      </w:r>
      <w:r>
        <w:rPr>
          <w:rFonts w:hint="default" w:ascii="Times New Roman" w:hAnsi="Times New Roman" w:cs="Times New Roman"/>
          <w:b w:val="0"/>
          <w:i w:val="0"/>
          <w:color w:val="1A1A1A"/>
          <w:sz w:val="20"/>
        </w:rPr>
        <w:t>MEAL_PLAN</w:t>
      </w:r>
      <w:r>
        <w:rPr>
          <w:rFonts w:hint="default" w:ascii="Times New Roman" w:hAnsi="Times New Roman" w:cs="Times New Roman"/>
          <w:b w:val="0"/>
          <w:i w:val="0"/>
          <w:color w:val="1A1A1A"/>
          <w:sz w:val="22"/>
        </w:rPr>
        <w:t xml:space="preserve"> tự động gửi trong chat.</w:t>
      </w:r>
    </w:p>
    <w:p w14:paraId="7F477FCD">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Member ấn vào card trong chat → </w:t>
      </w:r>
      <w:r>
        <w:rPr>
          <w:rFonts w:hint="default" w:ascii="Times New Roman" w:hAnsi="Times New Roman" w:cs="Times New Roman"/>
          <w:b/>
          <w:i w:val="0"/>
          <w:color w:val="1A1A1A"/>
          <w:sz w:val="22"/>
        </w:rPr>
        <w:t>mở rộng</w:t>
      </w:r>
      <w:r>
        <w:rPr>
          <w:rFonts w:hint="default" w:ascii="Times New Roman" w:hAnsi="Times New Roman" w:cs="Times New Roman"/>
          <w:b w:val="0"/>
          <w:i w:val="0"/>
          <w:color w:val="1A1A1A"/>
          <w:sz w:val="22"/>
        </w:rPr>
        <w:t xml:space="preserve"> xem từng bữa (</w:t>
      </w:r>
      <w:r>
        <w:rPr>
          <w:rFonts w:hint="default" w:ascii="Times New Roman" w:hAnsi="Times New Roman" w:cs="Times New Roman"/>
          <w:b w:val="0"/>
          <w:i w:val="0"/>
          <w:color w:val="1A1A1A"/>
          <w:sz w:val="20"/>
        </w:rPr>
        <w:t>Sáng/Trưa/Tối/Phụ</w:t>
      </w:r>
      <w:r>
        <w:rPr>
          <w:rFonts w:hint="default" w:ascii="Times New Roman" w:hAnsi="Times New Roman" w:cs="Times New Roman"/>
          <w:b w:val="0"/>
          <w:i w:val="0"/>
          <w:color w:val="1A1A1A"/>
          <w:sz w:val="22"/>
        </w:rPr>
        <w:t>) + từng món (</w:t>
      </w:r>
      <w:r>
        <w:rPr>
          <w:rFonts w:hint="default" w:ascii="Times New Roman" w:hAnsi="Times New Roman" w:cs="Times New Roman"/>
          <w:b w:val="0"/>
          <w:i w:val="0"/>
          <w:color w:val="1A1A1A"/>
          <w:sz w:val="20"/>
        </w:rPr>
        <w:t>tên • số lượng • kcal</w:t>
      </w:r>
      <w:r>
        <w:rPr>
          <w:rFonts w:hint="default" w:ascii="Times New Roman" w:hAnsi="Times New Roman" w:cs="Times New Roman"/>
          <w:b w:val="0"/>
          <w:i w:val="0"/>
          <w:color w:val="1A1A1A"/>
          <w:sz w:val="22"/>
        </w:rPr>
        <w:t>).</w:t>
      </w:r>
    </w:p>
    <w:p w14:paraId="4A420192">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Chat hỗ trợ gửi ảnh, text, và thông báo (bell 3 phía, ticker 6h).</w:t>
      </w:r>
    </w:p>
    <w:p w14:paraId="754ACD0C">
      <w:pPr>
        <w:pStyle w:val="3"/>
        <w:spacing w:before="200" w:after="120"/>
        <w:rPr>
          <w:rFonts w:hint="default" w:ascii="Times New Roman" w:hAnsi="Times New Roman" w:cs="Times New Roman"/>
        </w:rPr>
      </w:pPr>
      <w:r>
        <w:rPr>
          <w:rFonts w:hint="default" w:ascii="Times New Roman" w:hAnsi="Times New Roman" w:cs="Times New Roman"/>
          <w:b/>
          <w:color w:val="0B0D0F"/>
          <w:sz w:val="27"/>
        </w:rPr>
        <w:t>5.5. Báo cáo &amp; Kiểm toán (STEP 9 — nổi bật)</w:t>
      </w:r>
    </w:p>
    <w:p w14:paraId="1CBE7C2C">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AuditLog</w:t>
      </w:r>
      <w:r>
        <w:rPr>
          <w:rFonts w:hint="default" w:ascii="Times New Roman" w:hAnsi="Times New Roman" w:cs="Times New Roman"/>
          <w:b w:val="0"/>
          <w:i w:val="0"/>
          <w:color w:val="1A1A1A"/>
          <w:sz w:val="22"/>
        </w:rPr>
        <w:t>: global, 34 action / 12 entity (</w:t>
      </w:r>
      <w:r>
        <w:rPr>
          <w:rFonts w:hint="default" w:ascii="Times New Roman" w:hAnsi="Times New Roman" w:cs="Times New Roman"/>
          <w:b w:val="0"/>
          <w:i w:val="0"/>
          <w:color w:val="1A1A1A"/>
          <w:sz w:val="20"/>
        </w:rPr>
        <w:t>FOOD_CREATE</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PAYMENT_CONFIRM</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FACE_ENROLL</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@Global</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log()</w:t>
      </w:r>
      <w:r>
        <w:rPr>
          <w:rFonts w:hint="default" w:ascii="Times New Roman" w:hAnsi="Times New Roman" w:cs="Times New Roman"/>
          <w:b w:val="0"/>
          <w:i w:val="0"/>
          <w:color w:val="1A1A1A"/>
          <w:sz w:val="22"/>
        </w:rPr>
        <w:t xml:space="preserve"> không bao giờ throw.</w:t>
      </w:r>
    </w:p>
    <w:p w14:paraId="5B7F286D">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AllExceptionsFilter</w:t>
      </w:r>
      <w:r>
        <w:rPr>
          <w:rFonts w:hint="default" w:ascii="Times New Roman" w:hAnsi="Times New Roman" w:cs="Times New Roman"/>
          <w:b w:val="0"/>
          <w:i w:val="0"/>
          <w:color w:val="1A1A1A"/>
          <w:sz w:val="22"/>
        </w:rPr>
        <w:t>: chuẩn hóa lỗi + map Prisma error.</w:t>
      </w:r>
    </w:p>
    <w:p w14:paraId="3D67792D">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helmet</w:t>
      </w:r>
      <w:r>
        <w:rPr>
          <w:rFonts w:hint="default" w:ascii="Times New Roman" w:hAnsi="Times New Roman" w:cs="Times New Roman"/>
          <w:b w:val="0"/>
          <w:i w:val="0"/>
          <w:color w:val="1A1A1A"/>
          <w:sz w:val="22"/>
        </w:rPr>
        <w:t xml:space="preserve"> + </w:t>
      </w:r>
      <w:r>
        <w:rPr>
          <w:rFonts w:hint="default" w:ascii="Times New Roman" w:hAnsi="Times New Roman" w:cs="Times New Roman"/>
          <w:b w:val="0"/>
          <w:i w:val="0"/>
          <w:color w:val="1A1A1A"/>
          <w:sz w:val="20"/>
        </w:rPr>
        <w:t>@nestjs/throttler</w:t>
      </w:r>
      <w:r>
        <w:rPr>
          <w:rFonts w:hint="default" w:ascii="Times New Roman" w:hAnsi="Times New Roman" w:cs="Times New Roman"/>
          <w:b w:val="0"/>
          <w:i w:val="0"/>
          <w:color w:val="1A1A1A"/>
          <w:sz w:val="22"/>
        </w:rPr>
        <w:t xml:space="preserve"> (global 300/60s, login 10/60s, register 5/300s) + CORS allowlist.</w:t>
      </w:r>
    </w:p>
    <w:p w14:paraId="699E7500">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/admin/reports</w:t>
      </w:r>
      <w:r>
        <w:rPr>
          <w:rFonts w:hint="default" w:ascii="Times New Roman" w:hAnsi="Times New Roman" w:cs="Times New Roman"/>
          <w:b w:val="0"/>
          <w:i w:val="0"/>
          <w:color w:val="1A1A1A"/>
          <w:sz w:val="22"/>
        </w:rPr>
        <w:t xml:space="preserve"> 8 tab: doanh thu, chuyên cần, thanh toán, thực đơn, v.v. — lọc theo chi nhánh + export CSV.</w:t>
      </w:r>
    </w:p>
    <w:p w14:paraId="097C487F">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/admin/audit-logs</w:t>
      </w:r>
      <w:r>
        <w:rPr>
          <w:rFonts w:hint="default" w:ascii="Times New Roman" w:hAnsi="Times New Roman" w:cs="Times New Roman"/>
          <w:b w:val="0"/>
          <w:i w:val="0"/>
          <w:color w:val="1A1A1A"/>
          <w:sz w:val="22"/>
        </w:rPr>
        <w:t>: lọc + phân trang + dialog metadata.</w:t>
      </w:r>
    </w:p>
    <w:p w14:paraId="28D45932">
      <w:pPr>
        <w:pBdr>
          <w:bottom w:val="single" w:color="D5D9D0" w:sz="6" w:space="1"/>
        </w:pBdr>
        <w:spacing w:before="160" w:after="160"/>
        <w:rPr>
          <w:rFonts w:hint="default" w:ascii="Times New Roman" w:hAnsi="Times New Roman" w:cs="Times New Roman"/>
        </w:rPr>
      </w:pPr>
    </w:p>
    <w:p w14:paraId="60E397F5">
      <w:pPr>
        <w:pStyle w:val="2"/>
        <w:spacing w:before="280" w:after="120"/>
        <w:rPr>
          <w:rFonts w:hint="default" w:ascii="Times New Roman" w:hAnsi="Times New Roman" w:cs="Times New Roman"/>
        </w:rPr>
      </w:pPr>
      <w:r>
        <w:rPr>
          <w:rFonts w:hint="default" w:ascii="Times New Roman" w:hAnsi="Times New Roman" w:cs="Times New Roman"/>
          <w:b/>
          <w:color w:val="0B0D0F"/>
          <w:sz w:val="34"/>
        </w:rPr>
        <w:t>5.3. Check-in khuôn mặt (Kỳ 11 — sinh trắc học FACE_ID)</w:t>
      </w:r>
    </w:p>
    <w:p w14:paraId="1F95D6B8">
      <w:pPr>
        <w:rPr>
          <w:rFonts w:hint="default" w:ascii="Times New Roman" w:hAnsi="Times New Roman" w:cs="Times New Roman"/>
        </w:rPr>
      </w:pPr>
      <w:r>
        <w:rPr>
          <w:rFonts w:hint="default" w:ascii="Times New Roman" w:hAnsi="Times New Roman" w:cs="Times New Roman"/>
          <w:b/>
          <w:i w:val="0"/>
          <w:color w:val="1A1A1A"/>
          <w:sz w:val="22"/>
        </w:rPr>
        <w:t>Dữ liệu lưu (`FaceEmbedding`)</w:t>
      </w:r>
      <w:r>
        <w:rPr>
          <w:rFonts w:hint="default" w:ascii="Times New Roman" w:hAnsi="Times New Roman" w:cs="Times New Roman"/>
          <w:b w:val="0"/>
          <w:i w:val="0"/>
          <w:color w:val="1A1A1A"/>
          <w:sz w:val="22"/>
        </w:rPr>
        <w:t>:</w:t>
      </w:r>
    </w:p>
    <w:p w14:paraId="1B62E030">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embedding: Float[]</w:t>
      </w:r>
      <w:r>
        <w:rPr>
          <w:rFonts w:hint="default" w:ascii="Times New Roman" w:hAnsi="Times New Roman" w:cs="Times New Roman"/>
          <w:b w:val="0"/>
          <w:i w:val="0"/>
          <w:color w:val="1A1A1A"/>
          <w:sz w:val="22"/>
        </w:rPr>
        <w:t xml:space="preserve"> (dim </w:t>
      </w:r>
      <w:r>
        <w:rPr>
          <w:rFonts w:hint="default" w:ascii="Times New Roman" w:hAnsi="Times New Roman" w:cs="Times New Roman"/>
          <w:b/>
          <w:i w:val="0"/>
          <w:color w:val="1A1A1A"/>
          <w:sz w:val="22"/>
        </w:rPr>
        <w:t>1024</w:t>
      </w:r>
      <w:r>
        <w:rPr>
          <w:rFonts w:hint="default" w:ascii="Times New Roman" w:hAnsi="Times New Roman" w:cs="Times New Roman"/>
          <w:b w:val="0"/>
          <w:i w:val="0"/>
          <w:color w:val="1A1A1A"/>
          <w:sz w:val="22"/>
        </w:rPr>
        <w:t xml:space="preserve"> từ </w:t>
      </w:r>
      <w:r>
        <w:rPr>
          <w:rFonts w:hint="default" w:ascii="Times New Roman" w:hAnsi="Times New Roman" w:cs="Times New Roman"/>
          <w:b w:val="0"/>
          <w:i w:val="0"/>
          <w:color w:val="1A1A1A"/>
          <w:sz w:val="20"/>
        </w:rPr>
        <w:t>@vladmandic/human</w:t>
      </w:r>
      <w:r>
        <w:rPr>
          <w:rFonts w:hint="default" w:ascii="Times New Roman" w:hAnsi="Times New Roman" w:cs="Times New Roman"/>
          <w:b w:val="0"/>
          <w:i w:val="0"/>
          <w:color w:val="1A1A1A"/>
          <w:sz w:val="22"/>
        </w:rPr>
        <w:t>)</w:t>
      </w:r>
    </w:p>
    <w:p w14:paraId="2FA353DA">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imageData</w:t>
      </w:r>
      <w:r>
        <w:rPr>
          <w:rFonts w:hint="default" w:ascii="Times New Roman" w:hAnsi="Times New Roman" w:cs="Times New Roman"/>
          <w:b w:val="0"/>
          <w:i w:val="0"/>
          <w:color w:val="1A1A1A"/>
          <w:sz w:val="22"/>
        </w:rPr>
        <w:t xml:space="preserve">: ảnh tham chiếu (data URL, chỉ mẫu đầu tiên) — dữ liệu cá nhân nhạy cảm theo </w:t>
      </w:r>
      <w:r>
        <w:rPr>
          <w:rFonts w:hint="default" w:ascii="Times New Roman" w:hAnsi="Times New Roman" w:cs="Times New Roman"/>
          <w:b w:val="0"/>
          <w:i w:val="0"/>
          <w:color w:val="1A1A1A"/>
          <w:sz w:val="20"/>
        </w:rPr>
        <w:t>NĐ13/2023</w:t>
      </w:r>
    </w:p>
    <w:p w14:paraId="0435B0B7">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consentAt</w:t>
      </w:r>
      <w:r>
        <w:rPr>
          <w:rFonts w:hint="default" w:ascii="Times New Roman" w:hAnsi="Times New Roman" w:cs="Times New Roman"/>
          <w:b w:val="0"/>
          <w:i w:val="0"/>
          <w:color w:val="1A1A1A"/>
          <w:sz w:val="22"/>
        </w:rPr>
        <w:t>: đồng ý tường minh (bắt buộc); xoá đăng ký = xoá sạch vector + ảnh</w:t>
      </w:r>
    </w:p>
    <w:p w14:paraId="429CD363">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Audit: </w:t>
      </w:r>
      <w:r>
        <w:rPr>
          <w:rFonts w:hint="default" w:ascii="Times New Roman" w:hAnsi="Times New Roman" w:cs="Times New Roman"/>
          <w:b w:val="0"/>
          <w:i w:val="0"/>
          <w:color w:val="1A1A1A"/>
          <w:sz w:val="20"/>
        </w:rPr>
        <w:t>FACE_ENROLL</w:t>
      </w:r>
      <w:r>
        <w:rPr>
          <w:rFonts w:hint="default" w:ascii="Times New Roman" w:hAnsi="Times New Roman" w:cs="Times New Roman"/>
          <w:b w:val="0"/>
          <w:i w:val="0"/>
          <w:color w:val="1A1A1A"/>
          <w:sz w:val="22"/>
        </w:rPr>
        <w:t xml:space="preserve"> + </w:t>
      </w:r>
      <w:r>
        <w:rPr>
          <w:rFonts w:hint="default" w:ascii="Times New Roman" w:hAnsi="Times New Roman" w:cs="Times New Roman"/>
          <w:b w:val="0"/>
          <w:i w:val="0"/>
          <w:color w:val="1A1A1A"/>
          <w:sz w:val="20"/>
        </w:rPr>
        <w:t>FACE_DELETE</w:t>
      </w:r>
    </w:p>
    <w:p w14:paraId="0D814CFC">
      <w:pPr>
        <w:rPr>
          <w:rFonts w:hint="default" w:ascii="Times New Roman" w:hAnsi="Times New Roman" w:cs="Times New Roman"/>
        </w:rPr>
      </w:pPr>
      <w:r>
        <w:rPr>
          <w:rFonts w:hint="default" w:ascii="Times New Roman" w:hAnsi="Times New Roman" w:cs="Times New Roman"/>
          <w:b/>
          <w:i w:val="0"/>
          <w:color w:val="1A1A1A"/>
          <w:sz w:val="22"/>
        </w:rPr>
        <w:t>Quy trình</w:t>
      </w:r>
      <w:r>
        <w:rPr>
          <w:rFonts w:hint="default" w:ascii="Times New Roman" w:hAnsi="Times New Roman" w:cs="Times New Roman"/>
          <w:b w:val="0"/>
          <w:i w:val="0"/>
          <w:color w:val="1A1A1A"/>
          <w:sz w:val="22"/>
        </w:rPr>
        <w:t>:</w:t>
      </w:r>
      <w:bookmarkStart w:id="0" w:name="_GoBack"/>
      <w:bookmarkEnd w:id="0"/>
    </w:p>
    <w:p w14:paraId="0ADA8993">
      <w:pPr>
        <w:rPr>
          <w:rFonts w:hint="default" w:ascii="Times New Roman" w:hAnsi="Times New Roman" w:cs="Times New Roman"/>
        </w:rPr>
      </w:pPr>
      <w:r>
        <w:rPr>
          <w:rFonts w:hint="default" w:ascii="Times New Roman" w:hAnsi="Times New Roman" w:cs="Times New Roman"/>
          <w:b w:val="0"/>
          <w:i w:val="0"/>
          <w:color w:val="1A1A1A"/>
          <w:sz w:val="22"/>
        </w:rPr>
        <w:t xml:space="preserve">1. </w:t>
      </w:r>
      <w:r>
        <w:rPr>
          <w:rFonts w:hint="default" w:ascii="Times New Roman" w:hAnsi="Times New Roman" w:cs="Times New Roman"/>
          <w:b/>
          <w:i w:val="0"/>
          <w:color w:val="1A1A1A"/>
          <w:sz w:val="22"/>
        </w:rPr>
        <w:t>Enroll</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/member/face-registration</w:t>
      </w:r>
      <w:r>
        <w:rPr>
          <w:rFonts w:hint="default" w:ascii="Times New Roman" w:hAnsi="Times New Roman" w:cs="Times New Roman"/>
          <w:b w:val="0"/>
          <w:i w:val="0"/>
          <w:color w:val="1A1A1A"/>
          <w:sz w:val="22"/>
        </w:rPr>
        <w:t xml:space="preserve">): consent → </w:t>
      </w:r>
      <w:r>
        <w:rPr>
          <w:rFonts w:hint="default" w:ascii="Times New Roman" w:hAnsi="Times New Roman" w:cs="Times New Roman"/>
          <w:b w:val="0"/>
          <w:i w:val="0"/>
          <w:color w:val="1A1A1A"/>
          <w:sz w:val="20"/>
        </w:rPr>
        <w:t>human</w:t>
      </w:r>
      <w:r>
        <w:rPr>
          <w:rFonts w:hint="default" w:ascii="Times New Roman" w:hAnsi="Times New Roman" w:cs="Times New Roman"/>
          <w:b w:val="0"/>
          <w:i w:val="0"/>
          <w:color w:val="1A1A1A"/>
          <w:sz w:val="22"/>
        </w:rPr>
        <w:t xml:space="preserve"> chụp → trích vector → lưu (</w:t>
      </w:r>
      <w:r>
        <w:rPr>
          <w:rFonts w:hint="default" w:ascii="Times New Roman" w:hAnsi="Times New Roman" w:cs="Times New Roman"/>
          <w:b w:val="0"/>
          <w:i w:val="0"/>
          <w:color w:val="1A1A1A"/>
          <w:sz w:val="20"/>
        </w:rPr>
        <w:t>enroll</w:t>
      </w:r>
      <w:r>
        <w:rPr>
          <w:rFonts w:hint="default" w:ascii="Times New Roman" w:hAnsi="Times New Roman" w:cs="Times New Roman"/>
          <w:b w:val="0"/>
          <w:i w:val="0"/>
          <w:color w:val="1A1A1A"/>
          <w:sz w:val="22"/>
        </w:rPr>
        <w:t xml:space="preserve"> bắt buộc consent / tự rút lui / admin xóa)</w:t>
      </w:r>
    </w:p>
    <w:p w14:paraId="29026BAC">
      <w:pPr>
        <w:rPr>
          <w:rFonts w:hint="default" w:ascii="Times New Roman" w:hAnsi="Times New Roman" w:cs="Times New Roman"/>
        </w:rPr>
      </w:pPr>
      <w:r>
        <w:rPr>
          <w:rFonts w:hint="default" w:ascii="Times New Roman" w:hAnsi="Times New Roman" w:cs="Times New Roman"/>
          <w:b w:val="0"/>
          <w:i w:val="0"/>
          <w:color w:val="1A1A1A"/>
          <w:sz w:val="22"/>
        </w:rPr>
        <w:t xml:space="preserve">2. </w:t>
      </w:r>
      <w:r>
        <w:rPr>
          <w:rFonts w:hint="default" w:ascii="Times New Roman" w:hAnsi="Times New Roman" w:cs="Times New Roman"/>
          <w:b/>
          <w:i w:val="0"/>
          <w:color w:val="1A1A1A"/>
          <w:sz w:val="22"/>
        </w:rPr>
        <w:t>Tự quét</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POST /checkins/face</w:t>
      </w:r>
      <w:r>
        <w:rPr>
          <w:rFonts w:hint="default" w:ascii="Times New Roman" w:hAnsi="Times New Roman" w:cs="Times New Roman"/>
          <w:b w:val="0"/>
          <w:i w:val="0"/>
          <w:color w:val="1A1A1A"/>
          <w:sz w:val="22"/>
        </w:rPr>
        <w:t xml:space="preserve">): 1:1, </w:t>
      </w:r>
      <w:r>
        <w:rPr>
          <w:rFonts w:hint="default" w:ascii="Times New Roman" w:hAnsi="Times New Roman" w:cs="Times New Roman"/>
          <w:b w:val="0"/>
          <w:i w:val="0"/>
          <w:color w:val="1A1A1A"/>
          <w:sz w:val="20"/>
        </w:rPr>
        <w:t>thresholdSelf = 0.6</w:t>
      </w:r>
      <w:r>
        <w:rPr>
          <w:rFonts w:hint="default" w:ascii="Times New Roman" w:hAnsi="Times New Roman" w:cs="Times New Roman"/>
          <w:b w:val="0"/>
          <w:i w:val="0"/>
          <w:color w:val="1A1A1A"/>
          <w:sz w:val="22"/>
        </w:rPr>
        <w:t xml:space="preserve"> (env </w:t>
      </w:r>
      <w:r>
        <w:rPr>
          <w:rFonts w:hint="default" w:ascii="Times New Roman" w:hAnsi="Times New Roman" w:cs="Times New Roman"/>
          <w:b w:val="0"/>
          <w:i w:val="0"/>
          <w:color w:val="1A1A1A"/>
          <w:sz w:val="20"/>
        </w:rPr>
        <w:t>FACE_MATCH_THRESHOLD</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real &lt; 0.3</w:t>
      </w:r>
      <w:r>
        <w:rPr>
          <w:rFonts w:hint="default" w:ascii="Times New Roman" w:hAnsi="Times New Roman" w:cs="Times New Roman"/>
          <w:b w:val="0"/>
          <w:i w:val="0"/>
          <w:color w:val="1A1A1A"/>
          <w:sz w:val="22"/>
        </w:rPr>
        <w:t xml:space="preserve"> bị chặn (anti-spoof)</w:t>
      </w:r>
    </w:p>
    <w:p w14:paraId="2B63BA92">
      <w:pPr>
        <w:rPr>
          <w:rFonts w:hint="default" w:ascii="Times New Roman" w:hAnsi="Times New Roman" w:cs="Times New Roman"/>
        </w:rPr>
      </w:pPr>
      <w:r>
        <w:rPr>
          <w:rFonts w:hint="default" w:ascii="Times New Roman" w:hAnsi="Times New Roman" w:cs="Times New Roman"/>
          <w:b w:val="0"/>
          <w:i w:val="0"/>
          <w:color w:val="1A1A1A"/>
          <w:sz w:val="22"/>
        </w:rPr>
        <w:t xml:space="preserve">3. </w:t>
      </w:r>
      <w:r>
        <w:rPr>
          <w:rFonts w:hint="default" w:ascii="Times New Roman" w:hAnsi="Times New Roman" w:cs="Times New Roman"/>
          <w:b/>
          <w:i w:val="0"/>
          <w:color w:val="1A1A1A"/>
          <w:sz w:val="22"/>
        </w:rPr>
        <w:t>Lễ tân quét</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POST /checkins/face-scan</w:t>
      </w:r>
      <w:r>
        <w:rPr>
          <w:rFonts w:hint="default" w:ascii="Times New Roman" w:hAnsi="Times New Roman" w:cs="Times New Roman"/>
          <w:b w:val="0"/>
          <w:i w:val="0"/>
          <w:color w:val="1A1A1A"/>
          <w:sz w:val="22"/>
        </w:rPr>
        <w:t xml:space="preserve">): 1:N, </w:t>
      </w:r>
      <w:r>
        <w:rPr>
          <w:rFonts w:hint="default" w:ascii="Times New Roman" w:hAnsi="Times New Roman" w:cs="Times New Roman"/>
          <w:b w:val="0"/>
          <w:i w:val="0"/>
          <w:color w:val="1A1A1A"/>
          <w:sz w:val="20"/>
        </w:rPr>
        <w:t>thresholdGlobal = 0.7</w:t>
      </w:r>
      <w:r>
        <w:rPr>
          <w:rFonts w:hint="default" w:ascii="Times New Roman" w:hAnsi="Times New Roman" w:cs="Times New Roman"/>
          <w:b w:val="0"/>
          <w:i w:val="0"/>
          <w:color w:val="1A1A1A"/>
          <w:sz w:val="22"/>
        </w:rPr>
        <w:t xml:space="preserve"> (env </w:t>
      </w:r>
      <w:r>
        <w:rPr>
          <w:rFonts w:hint="default" w:ascii="Times New Roman" w:hAnsi="Times New Roman" w:cs="Times New Roman"/>
          <w:b w:val="0"/>
          <w:i w:val="0"/>
          <w:color w:val="1A1A1A"/>
          <w:sz w:val="20"/>
        </w:rPr>
        <w:t>FACE_MATCH_THRESHOLD_1N</w:t>
      </w:r>
      <w:r>
        <w:rPr>
          <w:rFonts w:hint="default" w:ascii="Times New Roman" w:hAnsi="Times New Roman" w:cs="Times New Roman"/>
          <w:b w:val="0"/>
          <w:i w:val="0"/>
          <w:color w:val="1A1A1A"/>
          <w:sz w:val="22"/>
        </w:rPr>
        <w:t>) — nghiêm hơn vì chọn nhầm = ghi sai lượt tập</w:t>
      </w:r>
    </w:p>
    <w:p w14:paraId="1FFD9819">
      <w:pPr>
        <w:rPr>
          <w:rFonts w:hint="default" w:ascii="Times New Roman" w:hAnsi="Times New Roman" w:cs="Times New Roman"/>
        </w:rPr>
      </w:pPr>
      <w:r>
        <w:rPr>
          <w:rFonts w:hint="default" w:ascii="Times New Roman" w:hAnsi="Times New Roman" w:cs="Times New Roman"/>
          <w:b w:val="0"/>
          <w:i w:val="0"/>
          <w:color w:val="1A1A1A"/>
          <w:sz w:val="22"/>
        </w:rPr>
        <w:t xml:space="preserve">4. Kết quả match trả </w:t>
      </w:r>
      <w:r>
        <w:rPr>
          <w:rFonts w:hint="default" w:ascii="Times New Roman" w:hAnsi="Times New Roman" w:cs="Times New Roman"/>
          <w:b w:val="0"/>
          <w:i w:val="0"/>
          <w:color w:val="1A1A1A"/>
          <w:sz w:val="20"/>
        </w:rPr>
        <w:t>memberId</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similarity</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imageData</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CheckinsService</w:t>
      </w:r>
      <w:r>
        <w:rPr>
          <w:rFonts w:hint="default" w:ascii="Times New Roman" w:hAnsi="Times New Roman" w:cs="Times New Roman"/>
          <w:b w:val="0"/>
          <w:i w:val="0"/>
          <w:color w:val="1A1A1A"/>
          <w:sz w:val="22"/>
        </w:rPr>
        <w:t xml:space="preserve"> tạo </w:t>
      </w:r>
      <w:r>
        <w:rPr>
          <w:rFonts w:hint="default" w:ascii="Times New Roman" w:hAnsi="Times New Roman" w:cs="Times New Roman"/>
          <w:b w:val="0"/>
          <w:i w:val="0"/>
          <w:color w:val="1A1A1A"/>
          <w:sz w:val="20"/>
        </w:rPr>
        <w:t>CheckIn</w:t>
      </w:r>
      <w:r>
        <w:rPr>
          <w:rFonts w:hint="default" w:ascii="Times New Roman" w:hAnsi="Times New Roman" w:cs="Times New Roman"/>
          <w:b w:val="0"/>
          <w:i w:val="0"/>
          <w:color w:val="1A1A1A"/>
          <w:sz w:val="22"/>
        </w:rPr>
        <w:t xml:space="preserve"> với </w:t>
      </w:r>
      <w:r>
        <w:rPr>
          <w:rFonts w:hint="default" w:ascii="Times New Roman" w:hAnsi="Times New Roman" w:cs="Times New Roman"/>
          <w:b w:val="0"/>
          <w:i w:val="0"/>
          <w:color w:val="1A1A1A"/>
          <w:sz w:val="20"/>
        </w:rPr>
        <w:t>method = FACE_ID</w:t>
      </w:r>
    </w:p>
    <w:p w14:paraId="2B78CAF1">
      <w:pPr>
        <w:rPr>
          <w:rFonts w:hint="default" w:ascii="Times New Roman" w:hAnsi="Times New Roman" w:cs="Times New Roman"/>
        </w:rPr>
      </w:pPr>
      <w:r>
        <w:rPr>
          <w:rFonts w:hint="default" w:ascii="Times New Roman" w:hAnsi="Times New Roman" w:cs="Times New Roman"/>
          <w:b w:val="0"/>
          <w:i w:val="0"/>
          <w:color w:val="1A1A1A"/>
          <w:sz w:val="22"/>
        </w:rPr>
        <w:t xml:space="preserve">5. Báo cáo </w:t>
      </w:r>
      <w:r>
        <w:rPr>
          <w:rFonts w:hint="default" w:ascii="Times New Roman" w:hAnsi="Times New Roman" w:cs="Times New Roman"/>
          <w:b w:val="0"/>
          <w:i w:val="0"/>
          <w:color w:val="1A1A1A"/>
          <w:sz w:val="20"/>
        </w:rPr>
        <w:t>/admin/reports/attendance</w:t>
      </w:r>
      <w:r>
        <w:rPr>
          <w:rFonts w:hint="default" w:ascii="Times New Roman" w:hAnsi="Times New Roman" w:cs="Times New Roman"/>
          <w:b w:val="0"/>
          <w:i w:val="0"/>
          <w:color w:val="1A1A1A"/>
          <w:sz w:val="22"/>
        </w:rPr>
        <w:t>: KPI theo hình thức (FACE_ID / CARD / CODE) + tab Chuyên cần</w:t>
      </w:r>
    </w:p>
    <w:p w14:paraId="7AC1DCED">
      <w:pPr>
        <w:spacing w:after="200" w:line="348" w:lineRule="auto"/>
        <w:ind w:left="504" w:right="288"/>
        <w:rPr>
          <w:rFonts w:hint="default" w:ascii="Times New Roman" w:hAnsi="Times New Roman" w:cs="Times New Roman"/>
        </w:rPr>
      </w:pPr>
      <w:r>
        <w:rPr>
          <w:rFonts w:hint="default" w:ascii="Times New Roman" w:hAnsi="Times New Roman" w:cs="Times New Roman"/>
          <w:b w:val="0"/>
          <w:i/>
          <w:color w:val="1A1A1A"/>
          <w:sz w:val="22"/>
        </w:rPr>
        <w:t xml:space="preserve">Lưu ý trình bày: nhấn mạnh </w:t>
      </w:r>
      <w:r>
        <w:rPr>
          <w:rFonts w:hint="default" w:ascii="Times New Roman" w:hAnsi="Times New Roman" w:cs="Times New Roman"/>
          <w:b/>
          <w:i/>
          <w:color w:val="1A1A1A"/>
          <w:sz w:val="22"/>
        </w:rPr>
        <w:t>consent bắt buộc</w:t>
      </w:r>
      <w:r>
        <w:rPr>
          <w:rFonts w:hint="default" w:ascii="Times New Roman" w:hAnsi="Times New Roman" w:cs="Times New Roman"/>
          <w:b w:val="0"/>
          <w:i/>
          <w:color w:val="1A1A1A"/>
          <w:sz w:val="22"/>
        </w:rPr>
        <w:t xml:space="preserve">, </w:t>
      </w:r>
      <w:r>
        <w:rPr>
          <w:rFonts w:hint="default" w:ascii="Times New Roman" w:hAnsi="Times New Roman" w:cs="Times New Roman"/>
          <w:b/>
          <w:i/>
          <w:color w:val="1A1A1A"/>
          <w:sz w:val="22"/>
        </w:rPr>
        <w:t>vector + ảnh đều là dữ liệu nhạy cảm</w:t>
      </w:r>
      <w:r>
        <w:rPr>
          <w:rFonts w:hint="default" w:ascii="Times New Roman" w:hAnsi="Times New Roman" w:cs="Times New Roman"/>
          <w:b w:val="0"/>
          <w:i/>
          <w:color w:val="1A1A1A"/>
          <w:sz w:val="22"/>
        </w:rPr>
        <w:t xml:space="preserve">, </w:t>
      </w:r>
      <w:r>
        <w:rPr>
          <w:rFonts w:hint="default" w:ascii="Times New Roman" w:hAnsi="Times New Roman" w:cs="Times New Roman"/>
          <w:b/>
          <w:i/>
          <w:color w:val="1A1A1A"/>
          <w:sz w:val="22"/>
        </w:rPr>
        <w:t>anti-spoof</w:t>
      </w:r>
      <w:r>
        <w:rPr>
          <w:rFonts w:hint="default" w:ascii="Times New Roman" w:hAnsi="Times New Roman" w:cs="Times New Roman"/>
          <w:b w:val="0"/>
          <w:i/>
          <w:color w:val="1A1A1A"/>
          <w:sz w:val="22"/>
        </w:rPr>
        <w:t xml:space="preserve"> và </w:t>
      </w:r>
      <w:r>
        <w:rPr>
          <w:rFonts w:hint="default" w:ascii="Times New Roman" w:hAnsi="Times New Roman" w:cs="Times New Roman"/>
          <w:b/>
          <w:i/>
          <w:color w:val="1A1A1A"/>
          <w:sz w:val="22"/>
        </w:rPr>
        <w:t>ngưỡng phân biệt</w:t>
      </w:r>
      <w:r>
        <w:rPr>
          <w:rFonts w:hint="default" w:ascii="Times New Roman" w:hAnsi="Times New Roman" w:cs="Times New Roman"/>
          <w:b w:val="0"/>
          <w:i/>
          <w:color w:val="1A1A1A"/>
          <w:sz w:val="22"/>
        </w:rPr>
        <w:t xml:space="preserve"> (0.6 vs 0.7).</w:t>
      </w:r>
    </w:p>
    <w:p w14:paraId="6DBF4B1D">
      <w:pPr>
        <w:pBdr>
          <w:bottom w:val="single" w:color="D5D9D0" w:sz="6" w:space="1"/>
        </w:pBdr>
        <w:spacing w:before="160" w:after="160"/>
        <w:rPr>
          <w:rFonts w:hint="default" w:ascii="Times New Roman" w:hAnsi="Times New Roman" w:cs="Times New Roman"/>
        </w:rPr>
      </w:pPr>
    </w:p>
    <w:p w14:paraId="50F68EF7">
      <w:pPr>
        <w:pStyle w:val="2"/>
        <w:spacing w:before="280" w:after="120"/>
        <w:rPr>
          <w:rFonts w:hint="default" w:ascii="Times New Roman" w:hAnsi="Times New Roman" w:cs="Times New Roman"/>
        </w:rPr>
      </w:pPr>
      <w:r>
        <w:rPr>
          <w:rFonts w:hint="default" w:ascii="Times New Roman" w:hAnsi="Times New Roman" w:cs="Times New Roman"/>
          <w:b/>
          <w:color w:val="0B0D0F"/>
          <w:sz w:val="34"/>
        </w:rPr>
        <w:t>6. DEMO — Những gì đã hoạt động (2 phút — trình chiếu)</w:t>
      </w:r>
    </w:p>
    <w:p w14:paraId="05367FF0">
      <w:pPr>
        <w:rPr>
          <w:rFonts w:hint="default" w:ascii="Times New Roman" w:hAnsi="Times New Roman" w:cs="Times New Roman"/>
        </w:rPr>
      </w:pPr>
      <w:r>
        <w:rPr>
          <w:rFonts w:hint="default" w:ascii="Times New Roman" w:hAnsi="Times New Roman" w:cs="Times New Roman"/>
          <w:b/>
          <w:i w:val="0"/>
          <w:color w:val="1A1A1A"/>
          <w:sz w:val="22"/>
        </w:rPr>
        <w:t>Mẫu trình trình:</w:t>
      </w:r>
    </w:p>
    <w:p w14:paraId="21CCE432">
      <w:pPr>
        <w:rPr>
          <w:rFonts w:hint="default" w:ascii="Times New Roman" w:hAnsi="Times New Roman" w:cs="Times New Roman"/>
        </w:rPr>
      </w:pPr>
      <w:r>
        <w:rPr>
          <w:rFonts w:hint="default" w:ascii="Times New Roman" w:hAnsi="Times New Roman" w:cs="Times New Roman"/>
          <w:b w:val="0"/>
          <w:i w:val="0"/>
          <w:color w:val="1A1A1A"/>
          <w:sz w:val="22"/>
        </w:rPr>
        <w:t xml:space="preserve">1. </w:t>
      </w:r>
      <w:r>
        <w:rPr>
          <w:rFonts w:hint="default" w:ascii="Times New Roman" w:hAnsi="Times New Roman" w:cs="Times New Roman"/>
          <w:b/>
          <w:i w:val="0"/>
          <w:color w:val="1A1A1A"/>
          <w:sz w:val="22"/>
        </w:rPr>
        <w:t>Đăng nhập</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/login</w:t>
      </w:r>
      <w:r>
        <w:rPr>
          <w:rFonts w:hint="default" w:ascii="Times New Roman" w:hAnsi="Times New Roman" w:cs="Times New Roman"/>
          <w:b w:val="0"/>
          <w:i w:val="0"/>
          <w:color w:val="1A1A1A"/>
          <w:sz w:val="22"/>
        </w:rPr>
        <w:t xml:space="preserve"> → HLV (</w:t>
      </w:r>
      <w:r>
        <w:rPr>
          <w:rFonts w:hint="default" w:ascii="Times New Roman" w:hAnsi="Times New Roman" w:cs="Times New Roman"/>
          <w:b w:val="0"/>
          <w:i w:val="0"/>
          <w:color w:val="1A1A1A"/>
          <w:sz w:val="20"/>
        </w:rPr>
        <w:t>trainer@gym.com</w:t>
      </w:r>
      <w:r>
        <w:rPr>
          <w:rFonts w:hint="default" w:ascii="Times New Roman" w:hAnsi="Times New Roman" w:cs="Times New Roman"/>
          <w:b w:val="0"/>
          <w:i w:val="0"/>
          <w:color w:val="1A1A1A"/>
          <w:sz w:val="22"/>
        </w:rPr>
        <w:t>) + Member (</w:t>
      </w:r>
      <w:r>
        <w:rPr>
          <w:rFonts w:hint="default" w:ascii="Times New Roman" w:hAnsi="Times New Roman" w:cs="Times New Roman"/>
          <w:b w:val="0"/>
          <w:i w:val="0"/>
          <w:color w:val="1A1A1A"/>
          <w:sz w:val="20"/>
        </w:rPr>
        <w:t>member@gym.com</w:t>
      </w:r>
      <w:r>
        <w:rPr>
          <w:rFonts w:hint="default" w:ascii="Times New Roman" w:hAnsi="Times New Roman" w:cs="Times New Roman"/>
          <w:b w:val="0"/>
          <w:i w:val="0"/>
          <w:color w:val="1A1A1A"/>
          <w:sz w:val="22"/>
        </w:rPr>
        <w:t>).</w:t>
      </w:r>
    </w:p>
    <w:p w14:paraId="7F871F56">
      <w:pPr>
        <w:rPr>
          <w:rFonts w:hint="default" w:ascii="Times New Roman" w:hAnsi="Times New Roman" w:cs="Times New Roman"/>
        </w:rPr>
      </w:pPr>
      <w:r>
        <w:rPr>
          <w:rFonts w:hint="default" w:ascii="Times New Roman" w:hAnsi="Times New Roman" w:cs="Times New Roman"/>
          <w:b w:val="0"/>
          <w:i w:val="0"/>
          <w:color w:val="1A1A1A"/>
          <w:sz w:val="22"/>
        </w:rPr>
        <w:t xml:space="preserve">2. </w:t>
      </w:r>
      <w:r>
        <w:rPr>
          <w:rFonts w:hint="default" w:ascii="Times New Roman" w:hAnsi="Times New Roman" w:cs="Times New Roman"/>
          <w:b/>
          <w:i w:val="0"/>
          <w:color w:val="1A1A1A"/>
          <w:sz w:val="22"/>
        </w:rPr>
        <w:t>Tạo thực đơn</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/trainer/meal-plans/builder</w:t>
      </w:r>
      <w:r>
        <w:rPr>
          <w:rFonts w:hint="default" w:ascii="Times New Roman" w:hAnsi="Times New Roman" w:cs="Times New Roman"/>
          <w:b w:val="0"/>
          <w:i w:val="0"/>
          <w:color w:val="1A1A1A"/>
          <w:sz w:val="22"/>
        </w:rPr>
        <w:t>:</w:t>
      </w:r>
    </w:p>
    <w:p w14:paraId="689960D7">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Nhập tiêu đề → chọn hội viên (</w:t>
      </w:r>
      <w:r>
        <w:rPr>
          <w:rFonts w:hint="default" w:ascii="Times New Roman" w:hAnsi="Times New Roman" w:cs="Times New Roman"/>
          <w:b w:val="0"/>
          <w:i w:val="0"/>
          <w:color w:val="1A1A1A"/>
          <w:sz w:val="20"/>
        </w:rPr>
        <w:t>Nguyễn Văn Thế</w:t>
      </w:r>
      <w:r>
        <w:rPr>
          <w:rFonts w:hint="default" w:ascii="Times New Roman" w:hAnsi="Times New Roman" w:cs="Times New Roman"/>
          <w:b w:val="0"/>
          <w:i w:val="0"/>
          <w:color w:val="1A1A1A"/>
          <w:sz w:val="22"/>
        </w:rPr>
        <w:t>).</w:t>
      </w:r>
    </w:p>
    <w:p w14:paraId="1C9466FB">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Click </w:t>
      </w:r>
      <w:r>
        <w:rPr>
          <w:rFonts w:hint="default" w:ascii="Times New Roman" w:hAnsi="Times New Roman" w:cs="Times New Roman"/>
          <w:b w:val="0"/>
          <w:i w:val="0"/>
          <w:color w:val="1A1A1A"/>
          <w:sz w:val="20"/>
        </w:rPr>
        <w:t>Thư viện</w:t>
      </w:r>
      <w:r>
        <w:rPr>
          <w:rFonts w:hint="default" w:ascii="Times New Roman" w:hAnsi="Times New Roman" w:cs="Times New Roman"/>
          <w:b w:val="0"/>
          <w:i w:val="0"/>
          <w:color w:val="1A1A1A"/>
          <w:sz w:val="22"/>
        </w:rPr>
        <w:t xml:space="preserve"> → tìm </w:t>
      </w:r>
      <w:r>
        <w:rPr>
          <w:rFonts w:hint="default" w:ascii="Times New Roman" w:hAnsi="Times New Roman" w:cs="Times New Roman"/>
          <w:b w:val="0"/>
          <w:i w:val="0"/>
          <w:color w:val="1A1A1A"/>
          <w:sz w:val="20"/>
        </w:rPr>
        <w:t>gà</w:t>
      </w:r>
      <w:r>
        <w:rPr>
          <w:rFonts w:hint="default" w:ascii="Times New Roman" w:hAnsi="Times New Roman" w:cs="Times New Roman"/>
          <w:b w:val="0"/>
          <w:i w:val="0"/>
          <w:color w:val="1A1A1A"/>
          <w:sz w:val="22"/>
        </w:rPr>
        <w:t xml:space="preserve"> / </w:t>
      </w:r>
      <w:r>
        <w:rPr>
          <w:rFonts w:hint="default" w:ascii="Times New Roman" w:hAnsi="Times New Roman" w:cs="Times New Roman"/>
          <w:b w:val="0"/>
          <w:i w:val="0"/>
          <w:color w:val="1A1A1A"/>
          <w:sz w:val="20"/>
        </w:rPr>
        <w:t>chuối</w:t>
      </w:r>
      <w:r>
        <w:rPr>
          <w:rFonts w:hint="default" w:ascii="Times New Roman" w:hAnsi="Times New Roman" w:cs="Times New Roman"/>
          <w:b w:val="0"/>
          <w:i w:val="0"/>
          <w:color w:val="1A1A1A"/>
          <w:sz w:val="22"/>
        </w:rPr>
        <w:t xml:space="preserve"> → chọn </w:t>
      </w:r>
      <w:r>
        <w:rPr>
          <w:rFonts w:hint="default" w:ascii="Times New Roman" w:hAnsi="Times New Roman" w:cs="Times New Roman"/>
          <w:b w:val="0"/>
          <w:i w:val="0"/>
          <w:color w:val="1A1A1A"/>
          <w:sz w:val="20"/>
        </w:rPr>
        <w:t>Ức gà luộc</w:t>
      </w:r>
      <w:r>
        <w:rPr>
          <w:rFonts w:hint="default" w:ascii="Times New Roman" w:hAnsi="Times New Roman" w:cs="Times New Roman"/>
          <w:b w:val="0"/>
          <w:i w:val="0"/>
          <w:color w:val="1A1A1A"/>
          <w:sz w:val="22"/>
        </w:rPr>
        <w:t xml:space="preserve"> (165 kcal) + </w:t>
      </w:r>
      <w:r>
        <w:rPr>
          <w:rFonts w:hint="default" w:ascii="Times New Roman" w:hAnsi="Times New Roman" w:cs="Times New Roman"/>
          <w:b w:val="0"/>
          <w:i w:val="0"/>
          <w:color w:val="1A1A1A"/>
          <w:sz w:val="20"/>
        </w:rPr>
        <w:t>Chuối chín</w:t>
      </w:r>
      <w:r>
        <w:rPr>
          <w:rFonts w:hint="default" w:ascii="Times New Roman" w:hAnsi="Times New Roman" w:cs="Times New Roman"/>
          <w:b w:val="0"/>
          <w:i w:val="0"/>
          <w:color w:val="1A1A1A"/>
          <w:sz w:val="22"/>
        </w:rPr>
        <w:t xml:space="preserve"> (89 kcal) → thêm vào bữa.</w:t>
      </w:r>
    </w:p>
    <w:p w14:paraId="26ABDA95">
      <w:pPr>
        <w:rPr>
          <w:rFonts w:hint="default" w:ascii="Times New Roman" w:hAnsi="Times New Roman" w:cs="Times New Roman"/>
        </w:rPr>
      </w:pPr>
      <w:r>
        <w:rPr>
          <w:rFonts w:hint="default" w:ascii="Times New Roman" w:hAnsi="Times New Roman" w:cs="Times New Roman"/>
          <w:b w:val="0"/>
          <w:i w:val="0"/>
          <w:color w:val="1A1A1A"/>
          <w:sz w:val="22"/>
        </w:rPr>
        <w:t xml:space="preserve">3. </w:t>
      </w:r>
      <w:r>
        <w:rPr>
          <w:rFonts w:hint="default" w:ascii="Times New Roman" w:hAnsi="Times New Roman" w:cs="Times New Roman"/>
          <w:b/>
          <w:i w:val="0"/>
          <w:color w:val="1A1A1A"/>
          <w:sz w:val="22"/>
        </w:rPr>
        <w:t>Gửi</w:t>
      </w:r>
      <w:r>
        <w:rPr>
          <w:rFonts w:hint="default" w:ascii="Times New Roman" w:hAnsi="Times New Roman" w:cs="Times New Roman"/>
          <w:b w:val="0"/>
          <w:i w:val="0"/>
          <w:color w:val="1A1A1A"/>
          <w:sz w:val="22"/>
        </w:rPr>
        <w:t xml:space="preserve"> → </w:t>
      </w:r>
      <w:r>
        <w:rPr>
          <w:rFonts w:hint="default" w:ascii="Times New Roman" w:hAnsi="Times New Roman" w:cs="Times New Roman"/>
          <w:b w:val="0"/>
          <w:i w:val="0"/>
          <w:color w:val="1A1A1A"/>
          <w:sz w:val="20"/>
        </w:rPr>
        <w:t>SENT</w:t>
      </w:r>
      <w:r>
        <w:rPr>
          <w:rFonts w:hint="default" w:ascii="Times New Roman" w:hAnsi="Times New Roman" w:cs="Times New Roman"/>
          <w:b w:val="0"/>
          <w:i w:val="0"/>
          <w:color w:val="1A1A1A"/>
          <w:sz w:val="22"/>
        </w:rPr>
        <w:t xml:space="preserve">. Tin nhắn chat xuất hiện: </w:t>
      </w:r>
      <w:r>
        <w:rPr>
          <w:rFonts w:hint="default" w:ascii="Times New Roman" w:hAnsi="Times New Roman" w:cs="Times New Roman"/>
          <w:b w:val="0"/>
          <w:i w:val="0"/>
          <w:color w:val="1A1A1A"/>
          <w:sz w:val="20"/>
        </w:rPr>
        <w:t>Thực đơn ngày • 555 kcal</w:t>
      </w:r>
      <w:r>
        <w:rPr>
          <w:rFonts w:hint="default" w:ascii="Times New Roman" w:hAnsi="Times New Roman" w:cs="Times New Roman"/>
          <w:b w:val="0"/>
          <w:i w:val="0"/>
          <w:color w:val="1A1A1A"/>
          <w:sz w:val="22"/>
        </w:rPr>
        <w:t>.</w:t>
      </w:r>
    </w:p>
    <w:p w14:paraId="256235E4">
      <w:pPr>
        <w:rPr>
          <w:rFonts w:hint="default" w:ascii="Times New Roman" w:hAnsi="Times New Roman" w:cs="Times New Roman"/>
        </w:rPr>
      </w:pPr>
      <w:r>
        <w:rPr>
          <w:rFonts w:hint="default" w:ascii="Times New Roman" w:hAnsi="Times New Roman" w:cs="Times New Roman"/>
          <w:b w:val="0"/>
          <w:i w:val="0"/>
          <w:color w:val="1A1A1A"/>
          <w:sz w:val="22"/>
        </w:rPr>
        <w:t xml:space="preserve">4. </w:t>
      </w:r>
      <w:r>
        <w:rPr>
          <w:rFonts w:hint="default" w:ascii="Times New Roman" w:hAnsi="Times New Roman" w:cs="Times New Roman"/>
          <w:b/>
          <w:i w:val="0"/>
          <w:color w:val="1A1A1A"/>
          <w:sz w:val="22"/>
        </w:rPr>
        <w:t>Member mở chat</w:t>
      </w:r>
      <w:r>
        <w:rPr>
          <w:rFonts w:hint="default" w:ascii="Times New Roman" w:hAnsi="Times New Roman" w:cs="Times New Roman"/>
          <w:b w:val="0"/>
          <w:i w:val="0"/>
          <w:color w:val="1A1A1A"/>
          <w:sz w:val="22"/>
        </w:rPr>
        <w:t xml:space="preserve"> → bấm vào card thực đơn → mở rộng: </w:t>
      </w:r>
      <w:r>
        <w:rPr>
          <w:rFonts w:hint="default" w:ascii="Times New Roman" w:hAnsi="Times New Roman" w:cs="Times New Roman"/>
          <w:b w:val="0"/>
          <w:i w:val="0"/>
          <w:color w:val="1A1A1A"/>
          <w:sz w:val="20"/>
        </w:rPr>
        <w:t>Sáng • 07:30 • Ức gà luộc 100g • 165 kcal • Chuối chín 120g • 89 kcal</w:t>
      </w:r>
      <w:r>
        <w:rPr>
          <w:rFonts w:hint="default" w:ascii="Times New Roman" w:hAnsi="Times New Roman" w:cs="Times New Roman"/>
          <w:b w:val="0"/>
          <w:i w:val="0"/>
          <w:color w:val="1A1A1A"/>
          <w:sz w:val="22"/>
        </w:rPr>
        <w:t>.</w:t>
      </w:r>
    </w:p>
    <w:p w14:paraId="66F86826">
      <w:pPr>
        <w:rPr>
          <w:rFonts w:hint="default" w:ascii="Times New Roman" w:hAnsi="Times New Roman" w:cs="Times New Roman"/>
        </w:rPr>
      </w:pPr>
      <w:r>
        <w:rPr>
          <w:rFonts w:hint="default" w:ascii="Times New Roman" w:hAnsi="Times New Roman" w:cs="Times New Roman"/>
          <w:b w:val="0"/>
          <w:i w:val="0"/>
          <w:color w:val="1A1A1A"/>
          <w:sz w:val="22"/>
        </w:rPr>
        <w:t xml:space="preserve">5. </w:t>
      </w:r>
      <w:r>
        <w:rPr>
          <w:rFonts w:hint="default" w:ascii="Times New Roman" w:hAnsi="Times New Roman" w:cs="Times New Roman"/>
          <w:b/>
          <w:i w:val="0"/>
          <w:color w:val="1A1A1A"/>
          <w:sz w:val="22"/>
        </w:rPr>
        <w:t>Check-in</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/member/checkin</w:t>
      </w:r>
      <w:r>
        <w:rPr>
          <w:rFonts w:hint="default" w:ascii="Times New Roman" w:hAnsi="Times New Roman" w:cs="Times New Roman"/>
          <w:b w:val="0"/>
          <w:i w:val="0"/>
          <w:color w:val="1A1A1A"/>
          <w:sz w:val="22"/>
        </w:rPr>
        <w:t xml:space="preserve">: qua </w:t>
      </w:r>
      <w:r>
        <w:rPr>
          <w:rFonts w:hint="default" w:ascii="Times New Roman" w:hAnsi="Times New Roman" w:cs="Times New Roman"/>
          <w:b w:val="0"/>
          <w:i w:val="0"/>
          <w:color w:val="1A1A1A"/>
          <w:sz w:val="20"/>
        </w:rPr>
        <w:t>FACE_ID</w:t>
      </w:r>
      <w:r>
        <w:rPr>
          <w:rFonts w:hint="default" w:ascii="Times New Roman" w:hAnsi="Times New Roman" w:cs="Times New Roman"/>
          <w:b w:val="0"/>
          <w:i w:val="0"/>
          <w:color w:val="1A1A1A"/>
          <w:sz w:val="22"/>
        </w:rPr>
        <w:t xml:space="preserve"> (nếu có webcam) hoặc nhập mã → </w:t>
      </w:r>
      <w:r>
        <w:rPr>
          <w:rFonts w:hint="default" w:ascii="Times New Roman" w:hAnsi="Times New Roman" w:cs="Times New Roman"/>
          <w:b w:val="0"/>
          <w:i w:val="0"/>
          <w:color w:val="1A1A1A"/>
          <w:sz w:val="20"/>
        </w:rPr>
        <w:t>CheckIn</w:t>
      </w:r>
      <w:r>
        <w:rPr>
          <w:rFonts w:hint="default" w:ascii="Times New Roman" w:hAnsi="Times New Roman" w:cs="Times New Roman"/>
          <w:b w:val="0"/>
          <w:i w:val="0"/>
          <w:color w:val="1A1A1A"/>
          <w:sz w:val="22"/>
        </w:rPr>
        <w:t xml:space="preserve"> ghi nhận </w:t>
      </w:r>
      <w:r>
        <w:rPr>
          <w:rFonts w:hint="default" w:ascii="Times New Roman" w:hAnsi="Times New Roman" w:cs="Times New Roman"/>
          <w:b w:val="0"/>
          <w:i w:val="0"/>
          <w:color w:val="1A1A1A"/>
          <w:sz w:val="20"/>
        </w:rPr>
        <w:t>method=FACE_ID</w:t>
      </w:r>
      <w:r>
        <w:rPr>
          <w:rFonts w:hint="default" w:ascii="Times New Roman" w:hAnsi="Times New Roman" w:cs="Times New Roman"/>
          <w:b w:val="0"/>
          <w:i w:val="0"/>
          <w:color w:val="1A1A1A"/>
          <w:sz w:val="22"/>
        </w:rPr>
        <w:t>.</w:t>
      </w:r>
    </w:p>
    <w:p w14:paraId="64D5B80E">
      <w:pPr>
        <w:rPr>
          <w:rFonts w:hint="default" w:ascii="Times New Roman" w:hAnsi="Times New Roman" w:cs="Times New Roman"/>
        </w:rPr>
      </w:pPr>
      <w:r>
        <w:rPr>
          <w:rFonts w:hint="default" w:ascii="Times New Roman" w:hAnsi="Times New Roman" w:cs="Times New Roman"/>
          <w:b w:val="0"/>
          <w:i w:val="0"/>
          <w:color w:val="1A1A1A"/>
          <w:sz w:val="22"/>
        </w:rPr>
        <w:t xml:space="preserve">6. </w:t>
      </w:r>
      <w:r>
        <w:rPr>
          <w:rFonts w:hint="default" w:ascii="Times New Roman" w:hAnsi="Times New Roman" w:cs="Times New Roman"/>
          <w:b/>
          <w:i w:val="0"/>
          <w:color w:val="1A1A1A"/>
          <w:sz w:val="22"/>
        </w:rPr>
        <w:t>Admin</w:t>
      </w:r>
      <w:r>
        <w:rPr>
          <w:rFonts w:hint="default" w:ascii="Times New Roman" w:hAnsi="Times New Roman" w:cs="Times New Roman"/>
          <w:b w:val="0"/>
          <w:i w:val="0"/>
          <w:color w:val="1A1A1A"/>
          <w:sz w:val="22"/>
        </w:rPr>
        <w:t xml:space="preserve"> </w:t>
      </w:r>
      <w:r>
        <w:rPr>
          <w:rFonts w:hint="default" w:ascii="Times New Roman" w:hAnsi="Times New Roman" w:cs="Times New Roman"/>
          <w:b w:val="0"/>
          <w:i w:val="0"/>
          <w:color w:val="1A1A1A"/>
          <w:sz w:val="20"/>
        </w:rPr>
        <w:t>/admin/reports</w:t>
      </w:r>
      <w:r>
        <w:rPr>
          <w:rFonts w:hint="default" w:ascii="Times New Roman" w:hAnsi="Times New Roman" w:cs="Times New Roman"/>
          <w:b w:val="0"/>
          <w:i w:val="0"/>
          <w:color w:val="1A1A1A"/>
          <w:sz w:val="22"/>
        </w:rPr>
        <w:t>: xem KPI, lọc chi nhánh, export CSV.</w:t>
      </w:r>
    </w:p>
    <w:p w14:paraId="7DC76918">
      <w:pPr>
        <w:pBdr>
          <w:bottom w:val="single" w:color="D5D9D0" w:sz="6" w:space="1"/>
        </w:pBdr>
        <w:spacing w:before="160" w:after="160"/>
        <w:rPr>
          <w:rFonts w:hint="default" w:ascii="Times New Roman" w:hAnsi="Times New Roman" w:cs="Times New Roman"/>
        </w:rPr>
      </w:pPr>
    </w:p>
    <w:p w14:paraId="79DE7BD0">
      <w:pPr>
        <w:pStyle w:val="2"/>
        <w:spacing w:before="280" w:after="120"/>
        <w:rPr>
          <w:rFonts w:hint="default" w:ascii="Times New Roman" w:hAnsi="Times New Roman" w:cs="Times New Roman"/>
        </w:rPr>
      </w:pPr>
      <w:r>
        <w:rPr>
          <w:rFonts w:hint="default" w:ascii="Times New Roman" w:hAnsi="Times New Roman" w:cs="Times New Roman"/>
          <w:b/>
          <w:color w:val="0B0D0F"/>
          <w:sz w:val="34"/>
        </w:rPr>
        <w:t>7. KẾT LUẬN &amp; HƯỚNG PHÁT TRIỂN (1 phút)</w:t>
      </w:r>
    </w:p>
    <w:p w14:paraId="466CE562">
      <w:pPr>
        <w:spacing w:after="200" w:line="348" w:lineRule="auto"/>
        <w:ind w:left="504" w:right="288"/>
        <w:rPr>
          <w:rFonts w:hint="default" w:ascii="Times New Roman" w:hAnsi="Times New Roman" w:cs="Times New Roman"/>
        </w:rPr>
      </w:pPr>
      <w:r>
        <w:rPr>
          <w:rFonts w:hint="default" w:ascii="Times New Roman" w:hAnsi="Times New Roman" w:cs="Times New Roman"/>
          <w:b w:val="0"/>
          <w:i/>
          <w:color w:val="1A1A1A"/>
          <w:sz w:val="22"/>
        </w:rPr>
        <w:t>"Dự án đã hoàn thành các yêu cầu cốt lõi: quản lý hội viên, thanh toán, thực đơn, check-in, báo cáo, audit, và giao tiếp thực thời. Tôi đã dùng PostgreSQL 17 native (không SQL Server), Next.js 14 + NestJS đầy tính năng, và tuân thủ palette thiết kế duy nhất.</w:t>
      </w:r>
    </w:p>
    <w:p w14:paraId="082AD53D">
      <w:pPr>
        <w:rPr>
          <w:rFonts w:hint="default" w:ascii="Times New Roman" w:hAnsi="Times New Roman" w:cs="Times New Roman"/>
        </w:rPr>
      </w:pPr>
      <w:r>
        <w:rPr>
          <w:rFonts w:hint="default" w:ascii="Times New Roman" w:hAnsi="Times New Roman" w:cs="Times New Roman"/>
          <w:b w:val="0"/>
          <w:i w:val="0"/>
          <w:color w:val="1A1A1A"/>
          <w:sz w:val="22"/>
        </w:rPr>
        <w:t>Hướng phát triển tiếp:</w:t>
      </w:r>
    </w:p>
    <w:p w14:paraId="4CEC7E15">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Thêm module </w:t>
      </w:r>
      <w:r>
        <w:rPr>
          <w:rFonts w:hint="default" w:ascii="Times New Roman" w:hAnsi="Times New Roman" w:cs="Times New Roman"/>
          <w:b w:val="0"/>
          <w:i w:val="0"/>
          <w:color w:val="1A1A1A"/>
          <w:sz w:val="20"/>
        </w:rPr>
        <w:t>Exercise</w:t>
      </w:r>
      <w:r>
        <w:rPr>
          <w:rFonts w:hint="default" w:ascii="Times New Roman" w:hAnsi="Times New Roman" w:cs="Times New Roman"/>
          <w:b w:val="0"/>
          <w:i w:val="0"/>
          <w:color w:val="1A1A1A"/>
          <w:sz w:val="22"/>
        </w:rPr>
        <w:t xml:space="preserve"> (m bài tập) để chuyển từ dữ liệu tĩnh </w:t>
      </w:r>
      <w:r>
        <w:rPr>
          <w:rFonts w:hint="default" w:ascii="Times New Roman" w:hAnsi="Times New Roman" w:cs="Times New Roman"/>
          <w:b w:val="0"/>
          <w:i w:val="0"/>
          <w:color w:val="1A1A1A"/>
          <w:sz w:val="20"/>
        </w:rPr>
        <w:t>programs.ts</w:t>
      </w:r>
      <w:r>
        <w:rPr>
          <w:rFonts w:hint="default" w:ascii="Times New Roman" w:hAnsi="Times New Roman" w:cs="Times New Roman"/>
          <w:b w:val="0"/>
          <w:i w:val="0"/>
          <w:color w:val="1A1A1A"/>
          <w:sz w:val="22"/>
        </w:rPr>
        <w:t xml:space="preserve"> sang backend CRUD.</w:t>
      </w:r>
    </w:p>
    <w:p w14:paraId="6F0084D1">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Tích hợp thanh toán thật </w:t>
      </w:r>
      <w:r>
        <w:rPr>
          <w:rFonts w:hint="default" w:ascii="Times New Roman" w:hAnsi="Times New Roman" w:cs="Times New Roman"/>
          <w:b w:val="0"/>
          <w:i w:val="0"/>
          <w:color w:val="1A1A1A"/>
          <w:sz w:val="20"/>
        </w:rPr>
        <w:t>MOMO</w:t>
      </w:r>
      <w:r>
        <w:rPr>
          <w:rFonts w:hint="default" w:ascii="Times New Roman" w:hAnsi="Times New Roman" w:cs="Times New Roman"/>
          <w:b w:val="0"/>
          <w:i w:val="0"/>
          <w:color w:val="1A1A1A"/>
          <w:sz w:val="22"/>
        </w:rPr>
        <w:t xml:space="preserve"> / </w:t>
      </w:r>
      <w:r>
        <w:rPr>
          <w:rFonts w:hint="default" w:ascii="Times New Roman" w:hAnsi="Times New Roman" w:cs="Times New Roman"/>
          <w:b w:val="0"/>
          <w:i w:val="0"/>
          <w:color w:val="1A1A1A"/>
          <w:sz w:val="20"/>
        </w:rPr>
        <w:t>VNPay</w:t>
      </w:r>
      <w:r>
        <w:rPr>
          <w:rFonts w:hint="default" w:ascii="Times New Roman" w:hAnsi="Times New Roman" w:cs="Times New Roman"/>
          <w:b w:val="0"/>
          <w:i w:val="0"/>
          <w:color w:val="1A1A1A"/>
          <w:sz w:val="22"/>
        </w:rPr>
        <w:t xml:space="preserve"> (hiện là stub) để hoàn thiện flow.</w:t>
      </w:r>
    </w:p>
    <w:p w14:paraId="094DC18A">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Mở rộng nhận diện khuôn mặt với model chính xác hơn (hiện dùng </w:t>
      </w:r>
      <w:r>
        <w:rPr>
          <w:rFonts w:hint="default" w:ascii="Times New Roman" w:hAnsi="Times New Roman" w:cs="Times New Roman"/>
          <w:b w:val="0"/>
          <w:i w:val="0"/>
          <w:color w:val="1A1A1A"/>
          <w:sz w:val="20"/>
        </w:rPr>
        <w:t>@vladmandic/human</w:t>
      </w:r>
      <w:r>
        <w:rPr>
          <w:rFonts w:hint="default" w:ascii="Times New Roman" w:hAnsi="Times New Roman" w:cs="Times New Roman"/>
          <w:b w:val="0"/>
          <w:i w:val="0"/>
          <w:color w:val="1A1A1A"/>
          <w:sz w:val="22"/>
        </w:rPr>
        <w:t xml:space="preserve"> 3.3.6, cần test webcam thật).</w:t>
      </w:r>
    </w:p>
    <w:p w14:paraId="0ECF04F8">
      <w:pPr>
        <w:spacing w:after="60"/>
        <w:ind w:left="461" w:hanging="230"/>
        <w:rPr>
          <w:rFonts w:hint="default" w:ascii="Times New Roman" w:hAnsi="Times New Roman" w:cs="Times New Roman"/>
        </w:rPr>
      </w:pPr>
      <w:r>
        <w:rPr>
          <w:rFonts w:hint="default" w:ascii="Times New Roman" w:hAnsi="Times New Roman" w:cs="Times New Roman"/>
          <w:b w:val="0"/>
          <w:i w:val="0"/>
          <w:color w:val="1A1A1A"/>
          <w:sz w:val="22"/>
        </w:rPr>
        <w:t xml:space="preserve">• Tối ưu bundle (hiện </w:t>
      </w:r>
      <w:r>
        <w:rPr>
          <w:rFonts w:hint="default" w:ascii="Times New Roman" w:hAnsi="Times New Roman" w:cs="Times New Roman"/>
          <w:b w:val="0"/>
          <w:i w:val="0"/>
          <w:color w:val="1A1A1A"/>
          <w:sz w:val="20"/>
        </w:rPr>
        <w:t>build</w:t>
      </w:r>
      <w:r>
        <w:rPr>
          <w:rFonts w:hint="default" w:ascii="Times New Roman" w:hAnsi="Times New Roman" w:cs="Times New Roman"/>
          <w:b w:val="0"/>
          <w:i w:val="0"/>
          <w:color w:val="1A1A1A"/>
          <w:sz w:val="22"/>
        </w:rPr>
        <w:t xml:space="preserve"> 61 routes, có thể giảm further).</w:t>
      </w:r>
    </w:p>
    <w:p w14:paraId="1A416816">
      <w:pPr>
        <w:rPr>
          <w:rFonts w:hint="default" w:ascii="Times New Roman" w:hAnsi="Times New Roman" w:cs="Times New Roman"/>
        </w:rPr>
      </w:pPr>
      <w:r>
        <w:rPr>
          <w:rFonts w:hint="default" w:ascii="Times New Roman" w:hAnsi="Times New Roman" w:cs="Times New Roman"/>
          <w:b w:val="0"/>
          <w:i w:val="0"/>
          <w:color w:val="1A1A1A"/>
          <w:sz w:val="22"/>
        </w:rPr>
        <w:t>Cảm ơn thầy/cô đã lắng nghe. Tôi sẵn sàng trả lời câu hỏi."</w:t>
      </w:r>
    </w:p>
    <w:p w14:paraId="2151522A">
      <w:pPr>
        <w:pBdr>
          <w:bottom w:val="single" w:color="D5D9D0" w:sz="6" w:space="1"/>
        </w:pBdr>
        <w:spacing w:before="160" w:after="160"/>
        <w:rPr>
          <w:rFonts w:hint="default" w:ascii="Times New Roman" w:hAnsi="Times New Roman" w:cs="Times New Roman"/>
        </w:rPr>
      </w:pPr>
    </w:p>
    <w:p w14:paraId="44C01165">
      <w:pPr>
        <w:pStyle w:val="2"/>
        <w:spacing w:before="280" w:after="120"/>
        <w:rPr>
          <w:rFonts w:hint="default" w:ascii="Times New Roman" w:hAnsi="Times New Roman" w:cs="Times New Roman"/>
        </w:rPr>
      </w:pPr>
      <w:r>
        <w:rPr>
          <w:rFonts w:hint="default" w:ascii="Times New Roman" w:hAnsi="Times New Roman" w:cs="Times New Roman"/>
          <w:b/>
          <w:color w:val="0B0D0F"/>
          <w:sz w:val="34"/>
        </w:rPr>
        <w:t>PHỤ LỤC — Slide đề xuất (tóm tắt 12 slide, giống PPT đã có `docs/ThuyetTrinh_GymShark.pptx`)</w:t>
      </w:r>
    </w:p>
    <w:p w14:paraId="68B658B6">
      <w:pPr>
        <w:rPr>
          <w:rFonts w:hint="default" w:ascii="Times New Roman" w:hAnsi="Times New Roman" w:cs="Times New Roman"/>
        </w:rPr>
      </w:pPr>
      <w:r>
        <w:rPr>
          <w:rFonts w:hint="default" w:ascii="Times New Roman" w:hAnsi="Times New Roman" w:cs="Times New Roman"/>
          <w:b w:val="0"/>
          <w:i w:val="0"/>
          <w:color w:val="1A1A1A"/>
          <w:sz w:val="22"/>
        </w:rPr>
        <w:t>1. Tiêu đề + logo GymShark</w:t>
      </w:r>
    </w:p>
    <w:p w14:paraId="3F798F40">
      <w:pPr>
        <w:rPr>
          <w:rFonts w:hint="default" w:ascii="Times New Roman" w:hAnsi="Times New Roman" w:cs="Times New Roman"/>
        </w:rPr>
      </w:pPr>
      <w:r>
        <w:rPr>
          <w:rFonts w:hint="default" w:ascii="Times New Roman" w:hAnsi="Times New Roman" w:cs="Times New Roman"/>
          <w:b w:val="0"/>
          <w:i w:val="0"/>
          <w:color w:val="1A1A1A"/>
          <w:sz w:val="22"/>
        </w:rPr>
        <w:t>2. Vấn đề: phòng tập quản lý rời rạc</w:t>
      </w:r>
    </w:p>
    <w:p w14:paraId="012074AE">
      <w:pPr>
        <w:rPr>
          <w:rFonts w:hint="default" w:ascii="Times New Roman" w:hAnsi="Times New Roman" w:cs="Times New Roman"/>
        </w:rPr>
      </w:pPr>
      <w:r>
        <w:rPr>
          <w:rFonts w:hint="default" w:ascii="Times New Roman" w:hAnsi="Times New Roman" w:cs="Times New Roman"/>
          <w:b w:val="0"/>
          <w:i w:val="0"/>
          <w:color w:val="1A1A1A"/>
          <w:sz w:val="22"/>
        </w:rPr>
        <w:t>3. Giải pháp: hệ thống một cửa Full-Stack</w:t>
      </w:r>
    </w:p>
    <w:p w14:paraId="7AEF7DFF">
      <w:pPr>
        <w:rPr>
          <w:rFonts w:hint="default" w:ascii="Times New Roman" w:hAnsi="Times New Roman" w:cs="Times New Roman"/>
        </w:rPr>
      </w:pPr>
      <w:r>
        <w:rPr>
          <w:rFonts w:hint="default" w:ascii="Times New Roman" w:hAnsi="Times New Roman" w:cs="Times New Roman"/>
          <w:b w:val="0"/>
          <w:i w:val="0"/>
          <w:color w:val="1A1A1A"/>
          <w:sz w:val="22"/>
        </w:rPr>
        <w:t>4. Kiến trúc: Next 14 + NestJS + PostgreSQL</w:t>
      </w:r>
    </w:p>
    <w:p w14:paraId="01A26A43">
      <w:pPr>
        <w:rPr>
          <w:rFonts w:hint="default" w:ascii="Times New Roman" w:hAnsi="Times New Roman" w:cs="Times New Roman"/>
        </w:rPr>
      </w:pPr>
      <w:r>
        <w:rPr>
          <w:rFonts w:hint="default" w:ascii="Times New Roman" w:hAnsi="Times New Roman" w:cs="Times New Roman"/>
          <w:b w:val="0"/>
          <w:i w:val="0"/>
          <w:color w:val="1A1A1A"/>
          <w:sz w:val="22"/>
        </w:rPr>
        <w:t>5. Thiết kế: Palette tối + Neon + Font Barlow/Be Vietnam</w:t>
      </w:r>
    </w:p>
    <w:p w14:paraId="6574F9FE">
      <w:pPr>
        <w:rPr>
          <w:rFonts w:hint="default" w:ascii="Times New Roman" w:hAnsi="Times New Roman" w:cs="Times New Roman"/>
        </w:rPr>
      </w:pPr>
      <w:r>
        <w:rPr>
          <w:rFonts w:hint="default" w:ascii="Times New Roman" w:hAnsi="Times New Roman" w:cs="Times New Roman"/>
          <w:b w:val="0"/>
          <w:i w:val="0"/>
          <w:color w:val="1A1A1A"/>
          <w:sz w:val="22"/>
        </w:rPr>
        <w:t>6. Hàm năng chính (icon): Hội viên / Thanh toán / Check-in / Thực đơn / Chat / Báo cáo</w:t>
      </w:r>
    </w:p>
    <w:p w14:paraId="31636490">
      <w:pPr>
        <w:rPr>
          <w:rFonts w:hint="default" w:ascii="Times New Roman" w:hAnsi="Times New Roman" w:cs="Times New Roman"/>
        </w:rPr>
      </w:pPr>
      <w:r>
        <w:rPr>
          <w:rFonts w:hint="default" w:ascii="Times New Roman" w:hAnsi="Times New Roman" w:cs="Times New Roman"/>
          <w:b w:val="0"/>
          <w:i w:val="0"/>
          <w:color w:val="1A1A1A"/>
          <w:sz w:val="22"/>
        </w:rPr>
        <w:t>7. Check-in khuôn mặt (FACE_ID) — import ảnh + consent</w:t>
      </w:r>
    </w:p>
    <w:p w14:paraId="2AA7C1E8">
      <w:pPr>
        <w:rPr>
          <w:rFonts w:hint="default" w:ascii="Times New Roman" w:hAnsi="Times New Roman" w:cs="Times New Roman"/>
        </w:rPr>
      </w:pPr>
      <w:r>
        <w:rPr>
          <w:rFonts w:hint="default" w:ascii="Times New Roman" w:hAnsi="Times New Roman" w:cs="Times New Roman"/>
          <w:b w:val="0"/>
          <w:i w:val="0"/>
          <w:color w:val="1A1A1A"/>
          <w:sz w:val="22"/>
        </w:rPr>
        <w:t>8. Thực đơn: Thư viện 77 món + Spoonacular</w:t>
      </w:r>
    </w:p>
    <w:p w14:paraId="0A06D15C">
      <w:pPr>
        <w:rPr>
          <w:rFonts w:hint="default" w:ascii="Times New Roman" w:hAnsi="Times New Roman" w:cs="Times New Roman"/>
        </w:rPr>
      </w:pPr>
      <w:r>
        <w:rPr>
          <w:rFonts w:hint="default" w:ascii="Times New Roman" w:hAnsi="Times New Roman" w:cs="Times New Roman"/>
          <w:b w:val="0"/>
          <w:i w:val="0"/>
          <w:color w:val="1A1A1A"/>
          <w:sz w:val="22"/>
        </w:rPr>
        <w:t>9. Chat + Thực đơn gửi qua tin nhắn</w:t>
      </w:r>
    </w:p>
    <w:p w14:paraId="5456CF8B">
      <w:pPr>
        <w:rPr>
          <w:rFonts w:hint="default" w:ascii="Times New Roman" w:hAnsi="Times New Roman" w:cs="Times New Roman"/>
        </w:rPr>
      </w:pPr>
      <w:r>
        <w:rPr>
          <w:rFonts w:hint="default" w:ascii="Times New Roman" w:hAnsi="Times New Roman" w:cs="Times New Roman"/>
          <w:b w:val="0"/>
          <w:i w:val="0"/>
          <w:color w:val="1A1A1A"/>
          <w:sz w:val="22"/>
        </w:rPr>
        <w:t>10. Báo cáo + Audit (34 hành động)</w:t>
      </w:r>
    </w:p>
    <w:p w14:paraId="44B3D209">
      <w:pPr>
        <w:rPr>
          <w:rFonts w:hint="default" w:ascii="Times New Roman" w:hAnsi="Times New Roman" w:cs="Times New Roman"/>
        </w:rPr>
      </w:pPr>
      <w:r>
        <w:rPr>
          <w:rFonts w:hint="default" w:ascii="Times New Roman" w:hAnsi="Times New Roman" w:cs="Times New Roman"/>
          <w:b w:val="0"/>
          <w:i w:val="0"/>
          <w:color w:val="1A1A1A"/>
          <w:sz w:val="22"/>
        </w:rPr>
        <w:t>11. Demo (video ngắn / ảnh chụp)</w:t>
      </w:r>
    </w:p>
    <w:p w14:paraId="75C49693">
      <w:pPr>
        <w:rPr>
          <w:rFonts w:hint="default" w:ascii="Times New Roman" w:hAnsi="Times New Roman" w:cs="Times New Roman"/>
        </w:rPr>
      </w:pPr>
      <w:r>
        <w:rPr>
          <w:rFonts w:hint="default" w:ascii="Times New Roman" w:hAnsi="Times New Roman" w:cs="Times New Roman"/>
          <w:b w:val="0"/>
          <w:i w:val="0"/>
          <w:color w:val="1A1A1A"/>
          <w:sz w:val="22"/>
        </w:rPr>
        <w:t>12. Kết luận + Hỏi đáp</w:t>
      </w:r>
    </w:p>
    <w:p w14:paraId="2001CCC2">
      <w:pPr>
        <w:pBdr>
          <w:bottom w:val="single" w:color="D5D9D0" w:sz="6" w:space="1"/>
        </w:pBdr>
        <w:spacing w:before="160" w:after="160"/>
        <w:rPr>
          <w:rFonts w:hint="default" w:ascii="Times New Roman" w:hAnsi="Times New Roman" w:cs="Times New Roman"/>
        </w:rPr>
      </w:pPr>
    </w:p>
    <w:p w14:paraId="693B9EEC">
      <w:pPr>
        <w:spacing w:after="200" w:line="348" w:lineRule="auto"/>
        <w:ind w:left="504" w:right="288"/>
        <w:rPr>
          <w:rFonts w:hint="default" w:ascii="Times New Roman" w:hAnsi="Times New Roman" w:cs="Times New Roman"/>
        </w:rPr>
      </w:pPr>
      <w:r>
        <w:rPr>
          <w:rFonts w:hint="default" w:ascii="Times New Roman" w:hAnsi="Times New Roman" w:cs="Times New Roman"/>
          <w:b w:val="0"/>
          <w:i/>
          <w:color w:val="1A1A1A"/>
          <w:sz w:val="22"/>
        </w:rPr>
        <w:t xml:space="preserve">Lưu ý khi trình bày: hãy nói chậm, chỉ vào từng section trên slide, không đọc hết chữ. Nếu có câu hỏi về </w:t>
      </w:r>
      <w:r>
        <w:rPr>
          <w:rFonts w:hint="default" w:ascii="Times New Roman" w:hAnsi="Times New Roman" w:cs="Times New Roman"/>
          <w:b w:val="0"/>
          <w:i/>
          <w:color w:val="1A1A1A"/>
          <w:sz w:val="20"/>
        </w:rPr>
        <w:t>Spoonacular</w:t>
      </w:r>
      <w:r>
        <w:rPr>
          <w:rFonts w:hint="default" w:ascii="Times New Roman" w:hAnsi="Times New Roman" w:cs="Times New Roman"/>
          <w:b w:val="0"/>
          <w:i/>
          <w:color w:val="1A1A1A"/>
          <w:sz w:val="22"/>
        </w:rPr>
        <w:t xml:space="preserve"> hay </w:t>
      </w:r>
      <w:r>
        <w:rPr>
          <w:rFonts w:hint="default" w:ascii="Times New Roman" w:hAnsi="Times New Roman" w:cs="Times New Roman"/>
          <w:b w:val="0"/>
          <w:i/>
          <w:color w:val="1A1A1A"/>
          <w:sz w:val="20"/>
        </w:rPr>
        <w:t>FaceEmbedding</w:t>
      </w:r>
      <w:r>
        <w:rPr>
          <w:rFonts w:hint="default" w:ascii="Times New Roman" w:hAnsi="Times New Roman" w:cs="Times New Roman"/>
          <w:b w:val="0"/>
          <w:i/>
          <w:color w:val="1A1A1A"/>
          <w:sz w:val="22"/>
        </w:rPr>
        <w:t xml:space="preserve">, hãy nhấn mạnh: </w:t>
      </w:r>
      <w:r>
        <w:rPr>
          <w:rFonts w:hint="default" w:ascii="Times New Roman" w:hAnsi="Times New Roman" w:cs="Times New Roman"/>
          <w:b/>
          <w:i/>
          <w:color w:val="1A1A1A"/>
          <w:sz w:val="22"/>
        </w:rPr>
        <w:t>là tích hợp bên ngoài, không ảnh hưởng nghiệp vụ cốt lõi, có fallback rõ ràng khi lỗi</w:t>
      </w:r>
      <w:r>
        <w:rPr>
          <w:rFonts w:hint="default" w:ascii="Times New Roman" w:hAnsi="Times New Roman" w:cs="Times New Roman"/>
          <w:b w:val="0"/>
          <w:i/>
          <w:color w:val="1A1A1A"/>
          <w:sz w:val="22"/>
        </w:rPr>
        <w:t>.</w:t>
      </w:r>
    </w:p>
    <w:sectPr>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Barlow\">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densed">
    <w:altName w:val="Bahnschrift Condensed"/>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ahnschrift Condensed">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FC0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36" w:lineRule="auto"/>
    </w:pPr>
    <w:rPr>
      <w:rFonts w:ascii="Barlow\" w:hAnsi="Barlow\"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1646</Words>
  <Characters>7046</Characters>
  <Lines>0</Lines>
  <Paragraphs>0</Paragraphs>
  <TotalTime>0</TotalTime>
  <ScaleCrop>false</ScaleCrop>
  <LinksUpToDate>false</LinksUpToDate>
  <CharactersWithSpaces>8592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Tuấn Nguyễn</cp:lastModifiedBy>
  <dcterms:modified xsi:type="dcterms:W3CDTF">2026-10-22T03:51:50Z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eyJoZGlkIjoiYWFhZjM4ZmJmNTQyZDU2MWI4NjdiNDQwNjZjOTcwYWQiLCJ1c2VySWQiOiIxMzkxODYwNjUwNDg2In0=</vt:lpwstr>
  </property>
  <property fmtid="{D5CDD505-2E9C-101B-9397-08002B2CF9AE}" pid="3" name="KSOProductBuildVer">
    <vt:lpwstr>1033-12.1.0.29162</vt:lpwstr>
  </property>
  <property fmtid="{D5CDD505-2E9C-101B-9397-08002B2CF9AE}" pid="4" name="ICV">
    <vt:lpwstr>4CA12463CAFC428BA4783E770CA74372_12</vt:lpwstr>
  </property>
</Properties>
</file>